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lang w:val="de-CH"/>
        </w:rPr>
      </w:pPr>
      <w:r w:rsidRPr="007F5D2F">
        <w:rPr>
          <w:rFonts w:ascii="Calibri" w:hAnsi="Calibri" w:cs="Calibri"/>
          <w:noProof/>
          <w:lang w:val="de-CH"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val="de-CH"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4C7CF0BB"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7EE3">
                              <w:rPr>
                                <w:rFonts w:ascii="Calibri" w:hAnsi="Calibri" w:cs="Calibri"/>
                                <w:i/>
                                <w:iCs/>
                                <w:color w:val="auto"/>
                                <w:sz w:val="24"/>
                              </w:rPr>
                              <w:t>4</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861F"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4C7CF0BB"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7EE3">
                        <w:rPr>
                          <w:rFonts w:ascii="Calibri" w:hAnsi="Calibri" w:cs="Calibri"/>
                          <w:i/>
                          <w:iCs/>
                          <w:color w:val="auto"/>
                          <w:sz w:val="24"/>
                        </w:rPr>
                        <w:t>4</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lang w:val="de-CH"/>
        </w:rPr>
      </w:pPr>
    </w:p>
    <w:p w14:paraId="5C7441D4" w14:textId="77777777" w:rsidR="00CD1FF0" w:rsidRPr="007F5D2F" w:rsidRDefault="00CD1FF0" w:rsidP="00630761">
      <w:pPr>
        <w:ind w:left="426"/>
        <w:rPr>
          <w:rFonts w:ascii="Calibri" w:hAnsi="Calibri" w:cs="Calibri"/>
          <w:lang w:val="de-CH"/>
        </w:rPr>
      </w:pPr>
    </w:p>
    <w:p w14:paraId="730E42E5" w14:textId="77777777" w:rsidR="00CD1FF0" w:rsidRPr="007F5D2F" w:rsidRDefault="00CD1FF0" w:rsidP="00630761">
      <w:pPr>
        <w:ind w:left="426"/>
        <w:rPr>
          <w:rFonts w:ascii="Calibri" w:hAnsi="Calibri" w:cs="Calibri"/>
          <w:lang w:val="de-CH"/>
        </w:rPr>
      </w:pPr>
    </w:p>
    <w:p w14:paraId="05294614" w14:textId="77777777" w:rsidR="00CD1FF0" w:rsidRPr="007F5D2F" w:rsidRDefault="00CD1FF0" w:rsidP="00630761">
      <w:pPr>
        <w:ind w:left="426"/>
        <w:rPr>
          <w:rFonts w:ascii="Calibri" w:hAnsi="Calibri" w:cs="Calibri"/>
          <w:lang w:val="de-CH"/>
        </w:rPr>
      </w:pPr>
    </w:p>
    <w:p w14:paraId="1B721C8C" w14:textId="77777777" w:rsidR="00CD1FF0" w:rsidRPr="007F5D2F" w:rsidRDefault="00CD1FF0" w:rsidP="00630761">
      <w:pPr>
        <w:ind w:left="426"/>
        <w:rPr>
          <w:rFonts w:ascii="Calibri" w:hAnsi="Calibri" w:cs="Calibri"/>
          <w:lang w:val="de-CH"/>
        </w:rPr>
      </w:pPr>
    </w:p>
    <w:p w14:paraId="03BDF1F1" w14:textId="77777777" w:rsidR="00B479A2" w:rsidRPr="007F5D2F" w:rsidRDefault="00B479A2" w:rsidP="00630761">
      <w:pPr>
        <w:ind w:left="426"/>
        <w:rPr>
          <w:rFonts w:ascii="Calibri" w:hAnsi="Calibri" w:cs="Calibri"/>
          <w:lang w:val="de-CH"/>
        </w:rPr>
      </w:pPr>
    </w:p>
    <w:p w14:paraId="28F75E2E" w14:textId="176710A5" w:rsidR="00B479A2" w:rsidRPr="007F5D2F" w:rsidRDefault="00B479A2" w:rsidP="00630761">
      <w:pPr>
        <w:ind w:left="426"/>
        <w:rPr>
          <w:rFonts w:ascii="Calibri" w:hAnsi="Calibri" w:cs="Calibri"/>
          <w:lang w:val="de-CH"/>
        </w:rPr>
      </w:pPr>
    </w:p>
    <w:p w14:paraId="67F63E77" w14:textId="77777777" w:rsidR="007B2692" w:rsidRPr="007F5D2F" w:rsidRDefault="007B2692" w:rsidP="00630761">
      <w:pPr>
        <w:ind w:left="426"/>
        <w:rPr>
          <w:rFonts w:ascii="Calibri" w:hAnsi="Calibri" w:cs="Calibri"/>
          <w:lang w:val="de-CH"/>
        </w:rPr>
      </w:pPr>
    </w:p>
    <w:p w14:paraId="33F9AB4D" w14:textId="004D0531" w:rsidR="00B366F9" w:rsidRPr="007F5D2F" w:rsidRDefault="00B479A2" w:rsidP="009342FA">
      <w:pPr>
        <w:jc w:val="center"/>
        <w:rPr>
          <w:rFonts w:ascii="Calibri" w:hAnsi="Calibri" w:cs="Calibri"/>
          <w:lang w:val="de-CH"/>
        </w:rPr>
      </w:pPr>
      <w:r w:rsidRPr="007F5D2F">
        <w:rPr>
          <w:rFonts w:ascii="Calibri" w:hAnsi="Calibri" w:cs="Calibri"/>
          <w:noProof/>
          <w:lang w:val="de-CH"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7F5D2F" w:rsidRDefault="0032532D" w:rsidP="00B366F9">
      <w:pPr>
        <w:rPr>
          <w:rFonts w:ascii="Calibri" w:hAnsi="Calibri" w:cs="Calibri"/>
          <w:lang w:val="de-CH"/>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6F83991D" w14:textId="3CD09689" w:rsidR="00663AD2" w:rsidRPr="007F5D2F" w:rsidRDefault="009E5CD7">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i/>
          <w:iCs/>
          <w:lang w:val="de-CH"/>
        </w:rPr>
        <w:fldChar w:fldCharType="begin"/>
      </w:r>
      <w:r w:rsidRPr="007F5D2F">
        <w:rPr>
          <w:rFonts w:ascii="Calibri" w:hAnsi="Calibri" w:cs="Calibri"/>
          <w:i/>
          <w:iCs/>
          <w:lang w:val="de-CH"/>
        </w:rPr>
        <w:instrText xml:space="preserve"> TOC \o "1-2" </w:instrText>
      </w:r>
      <w:r w:rsidRPr="007F5D2F">
        <w:rPr>
          <w:rFonts w:ascii="Calibri" w:hAnsi="Calibri" w:cs="Calibri"/>
          <w:i/>
          <w:iCs/>
          <w:lang w:val="de-CH"/>
        </w:rPr>
        <w:fldChar w:fldCharType="separate"/>
      </w:r>
      <w:r w:rsidR="00663AD2" w:rsidRPr="007F5D2F">
        <w:rPr>
          <w:rFonts w:ascii="Calibri" w:hAnsi="Calibri" w:cs="Calibri"/>
          <w:noProof/>
          <w:lang w:val="de-CH"/>
        </w:rPr>
        <w:t>1</w:t>
      </w:r>
      <w:r w:rsidR="00663AD2" w:rsidRPr="007F5D2F">
        <w:rPr>
          <w:rFonts w:ascii="Calibri" w:eastAsiaTheme="minorEastAsia" w:hAnsi="Calibri" w:cs="Calibri"/>
          <w:b w:val="0"/>
          <w:noProof/>
          <w:color w:val="auto"/>
          <w:lang w:val="de-CH" w:eastAsia="de-CH"/>
        </w:rPr>
        <w:tab/>
      </w:r>
      <w:r w:rsidR="00663AD2" w:rsidRPr="007F5D2F">
        <w:rPr>
          <w:rFonts w:ascii="Calibri" w:hAnsi="Calibri" w:cs="Calibri"/>
          <w:noProof/>
          <w:lang w:val="de-CH"/>
        </w:rPr>
        <w:t>Einleitung</w:t>
      </w:r>
      <w:r w:rsidR="00663AD2" w:rsidRPr="007F5D2F">
        <w:rPr>
          <w:rFonts w:ascii="Calibri" w:hAnsi="Calibri" w:cs="Calibri"/>
          <w:noProof/>
          <w:lang w:val="de-CH"/>
        </w:rPr>
        <w:tab/>
      </w:r>
      <w:r w:rsidR="00663AD2" w:rsidRPr="007F5D2F">
        <w:rPr>
          <w:rFonts w:ascii="Calibri" w:hAnsi="Calibri" w:cs="Calibri"/>
          <w:noProof/>
          <w:lang w:val="de-CH"/>
        </w:rPr>
        <w:fldChar w:fldCharType="begin"/>
      </w:r>
      <w:r w:rsidR="00663AD2" w:rsidRPr="007F5D2F">
        <w:rPr>
          <w:rFonts w:ascii="Calibri" w:hAnsi="Calibri" w:cs="Calibri"/>
          <w:noProof/>
          <w:lang w:val="de-CH"/>
        </w:rPr>
        <w:instrText xml:space="preserve"> PAGEREF _Toc91160905 \h </w:instrText>
      </w:r>
      <w:r w:rsidR="00663AD2" w:rsidRPr="007F5D2F">
        <w:rPr>
          <w:rFonts w:ascii="Calibri" w:hAnsi="Calibri" w:cs="Calibri"/>
          <w:noProof/>
          <w:lang w:val="de-CH"/>
        </w:rPr>
      </w:r>
      <w:r w:rsidR="00663AD2" w:rsidRPr="007F5D2F">
        <w:rPr>
          <w:rFonts w:ascii="Calibri" w:hAnsi="Calibri" w:cs="Calibri"/>
          <w:noProof/>
          <w:lang w:val="de-CH"/>
        </w:rPr>
        <w:fldChar w:fldCharType="separate"/>
      </w:r>
      <w:r w:rsidR="00663AD2" w:rsidRPr="007F5D2F">
        <w:rPr>
          <w:rFonts w:ascii="Calibri" w:hAnsi="Calibri" w:cs="Calibri"/>
          <w:noProof/>
          <w:lang w:val="de-CH"/>
        </w:rPr>
        <w:t>1</w:t>
      </w:r>
      <w:r w:rsidR="00663AD2" w:rsidRPr="007F5D2F">
        <w:rPr>
          <w:rFonts w:ascii="Calibri" w:hAnsi="Calibri" w:cs="Calibri"/>
          <w:noProof/>
          <w:lang w:val="de-CH"/>
        </w:rPr>
        <w:fldChar w:fldCharType="end"/>
      </w:r>
    </w:p>
    <w:p w14:paraId="2695EC8A" w14:textId="2E4A4CC1"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2</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Grundlagen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_Toc91160906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1</w:t>
      </w:r>
      <w:r w:rsidRPr="007F5D2F">
        <w:rPr>
          <w:rFonts w:ascii="Calibri" w:hAnsi="Calibri" w:cs="Calibri"/>
          <w:noProof/>
          <w:lang w:val="de-CH"/>
        </w:rPr>
        <w:fldChar w:fldCharType="end"/>
      </w:r>
    </w:p>
    <w:p w14:paraId="60A03F79" w14:textId="2C2BE083"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3</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Vorbereitung der Daten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_Toc91160907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1</w:t>
      </w:r>
      <w:r w:rsidRPr="007F5D2F">
        <w:rPr>
          <w:rFonts w:ascii="Calibri" w:hAnsi="Calibri" w:cs="Calibri"/>
          <w:noProof/>
          <w:lang w:val="de-CH"/>
        </w:rPr>
        <w:fldChar w:fldCharType="end"/>
      </w:r>
    </w:p>
    <w:p w14:paraId="7EB000E3" w14:textId="06F4C9F2"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4</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Explorative Datenanalyse</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_Toc91160908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411EEEF0" w14:textId="17EEBEC9"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4.1</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Ablösungszone 1</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_Toc91160909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5AC14B5F" w14:textId="47D8AE74"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4.2</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Ablösungszone 2</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_Toc91160910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2</w:t>
      </w:r>
      <w:r w:rsidRPr="007F5D2F">
        <w:rPr>
          <w:rFonts w:ascii="Calibri" w:hAnsi="Calibri" w:cs="Calibri"/>
          <w:noProof/>
          <w:lang w:val="de-CH"/>
        </w:rPr>
        <w:fldChar w:fldCharType="end"/>
      </w:r>
    </w:p>
    <w:p w14:paraId="447561B7" w14:textId="4C806335"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4.3</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Vergleich beiderAblösungszonen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_Toc91160911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66327A07" w14:textId="769F2AFD"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5</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Berechnung der Zeitabstände</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_Toc91160912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3980427F" w14:textId="42D7012C"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6</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Kumulative Funktionsverteilung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_Toc91160913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3</w:t>
      </w:r>
      <w:r w:rsidRPr="007F5D2F">
        <w:rPr>
          <w:rFonts w:ascii="Calibri" w:hAnsi="Calibri" w:cs="Calibri"/>
          <w:noProof/>
          <w:lang w:val="de-CH"/>
        </w:rPr>
        <w:fldChar w:fldCharType="end"/>
      </w:r>
    </w:p>
    <w:p w14:paraId="0883E7D1" w14:textId="6930BE83"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6.1</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Kumulative Funktionsverteilung der Ablösungszone 1</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_Toc91160914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4761030F" w14:textId="658C680A" w:rsidR="00663AD2" w:rsidRPr="007F5D2F" w:rsidRDefault="00663AD2">
      <w:pPr>
        <w:pStyle w:val="Verzeichnis2"/>
        <w:rPr>
          <w:rFonts w:ascii="Calibri" w:eastAsiaTheme="minorEastAsia" w:hAnsi="Calibri" w:cs="Calibri"/>
          <w:i w:val="0"/>
          <w:noProof/>
          <w:color w:val="auto"/>
          <w:lang w:val="de-CH" w:eastAsia="de-CH"/>
        </w:rPr>
      </w:pPr>
      <w:r w:rsidRPr="007F5D2F">
        <w:rPr>
          <w:rFonts w:ascii="Calibri" w:hAnsi="Calibri" w:cs="Calibri"/>
          <w:noProof/>
          <w:lang w:val="de-CH"/>
        </w:rPr>
        <w:t>6.2</w:t>
      </w:r>
      <w:r w:rsidRPr="007F5D2F">
        <w:rPr>
          <w:rFonts w:ascii="Calibri" w:eastAsiaTheme="minorEastAsia" w:hAnsi="Calibri" w:cs="Calibri"/>
          <w:i w:val="0"/>
          <w:noProof/>
          <w:color w:val="auto"/>
          <w:lang w:val="de-CH" w:eastAsia="de-CH"/>
        </w:rPr>
        <w:tab/>
      </w:r>
      <w:r w:rsidRPr="007F5D2F">
        <w:rPr>
          <w:rFonts w:ascii="Calibri" w:hAnsi="Calibri" w:cs="Calibri"/>
          <w:noProof/>
          <w:lang w:val="de-CH"/>
        </w:rPr>
        <w:t>Kumulative Funktionsverteilung der Ablösungszone 2</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_Toc91160915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6FBF30E3" w14:textId="73EF29D2"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7</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Monte Carlo Simulation</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_Toc91160916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4</w:t>
      </w:r>
      <w:r w:rsidRPr="007F5D2F">
        <w:rPr>
          <w:rFonts w:ascii="Calibri" w:hAnsi="Calibri" w:cs="Calibri"/>
          <w:noProof/>
          <w:lang w:val="de-CH"/>
        </w:rPr>
        <w:fldChar w:fldCharType="end"/>
      </w:r>
    </w:p>
    <w:p w14:paraId="14C35786" w14:textId="3BAF4D71"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8</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Netzdurchbruch</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_Toc91160917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5</w:t>
      </w:r>
      <w:r w:rsidRPr="007F5D2F">
        <w:rPr>
          <w:rFonts w:ascii="Calibri" w:hAnsi="Calibri" w:cs="Calibri"/>
          <w:noProof/>
          <w:lang w:val="de-CH"/>
        </w:rPr>
        <w:fldChar w:fldCharType="end"/>
      </w:r>
    </w:p>
    <w:p w14:paraId="25016841" w14:textId="2AC4650C" w:rsidR="00663AD2" w:rsidRPr="007F5D2F" w:rsidRDefault="00663AD2">
      <w:pPr>
        <w:pStyle w:val="Verzeichnis1"/>
        <w:tabs>
          <w:tab w:val="left" w:pos="440"/>
        </w:tabs>
        <w:rPr>
          <w:rFonts w:ascii="Calibri" w:eastAsiaTheme="minorEastAsia" w:hAnsi="Calibri" w:cs="Calibri"/>
          <w:b w:val="0"/>
          <w:noProof/>
          <w:color w:val="auto"/>
          <w:lang w:val="de-CH" w:eastAsia="de-CH"/>
        </w:rPr>
      </w:pPr>
      <w:r w:rsidRPr="007F5D2F">
        <w:rPr>
          <w:rFonts w:ascii="Calibri" w:hAnsi="Calibri" w:cs="Calibri"/>
          <w:noProof/>
          <w:lang w:val="de-CH"/>
        </w:rPr>
        <w:t>9</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Verkehr</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_Toc91160918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6</w:t>
      </w:r>
      <w:r w:rsidRPr="007F5D2F">
        <w:rPr>
          <w:rFonts w:ascii="Calibri" w:hAnsi="Calibri" w:cs="Calibri"/>
          <w:noProof/>
          <w:lang w:val="de-CH"/>
        </w:rPr>
        <w:fldChar w:fldCharType="end"/>
      </w:r>
    </w:p>
    <w:p w14:paraId="42093E69" w14:textId="4AEEF6A3" w:rsidR="00663AD2" w:rsidRPr="007F5D2F" w:rsidRDefault="00663AD2">
      <w:pPr>
        <w:pStyle w:val="Verzeichnis1"/>
        <w:tabs>
          <w:tab w:val="left" w:pos="660"/>
        </w:tabs>
        <w:rPr>
          <w:rFonts w:ascii="Calibri" w:eastAsiaTheme="minorEastAsia" w:hAnsi="Calibri" w:cs="Calibri"/>
          <w:b w:val="0"/>
          <w:noProof/>
          <w:color w:val="auto"/>
          <w:lang w:val="de-CH" w:eastAsia="de-CH"/>
        </w:rPr>
      </w:pPr>
      <w:r w:rsidRPr="007F5D2F">
        <w:rPr>
          <w:rFonts w:ascii="Calibri" w:hAnsi="Calibri" w:cs="Calibri"/>
          <w:noProof/>
          <w:lang w:val="de-CH"/>
        </w:rPr>
        <w:t>10</w:t>
      </w:r>
      <w:r w:rsidRPr="007F5D2F">
        <w:rPr>
          <w:rFonts w:ascii="Calibri" w:eastAsiaTheme="minorEastAsia" w:hAnsi="Calibri" w:cs="Calibri"/>
          <w:b w:val="0"/>
          <w:noProof/>
          <w:color w:val="auto"/>
          <w:lang w:val="de-CH" w:eastAsia="de-CH"/>
        </w:rPr>
        <w:tab/>
      </w:r>
      <w:r w:rsidRPr="007F5D2F">
        <w:rPr>
          <w:rFonts w:ascii="Calibri" w:hAnsi="Calibri" w:cs="Calibri"/>
          <w:noProof/>
          <w:lang w:val="de-CH"/>
        </w:rPr>
        <w:t>Empfehlung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_Toc91160919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6</w:t>
      </w:r>
      <w:r w:rsidRPr="007F5D2F">
        <w:rPr>
          <w:rFonts w:ascii="Calibri" w:hAnsi="Calibri" w:cs="Calibri"/>
          <w:noProof/>
          <w:lang w:val="de-CH"/>
        </w:rPr>
        <w:fldChar w:fldCharType="end"/>
      </w:r>
    </w:p>
    <w:p w14:paraId="77AC0FD8" w14:textId="3C10F87F" w:rsidR="00663AD2" w:rsidRPr="007F5D2F" w:rsidRDefault="00663AD2">
      <w:pPr>
        <w:pStyle w:val="Verzeichnis1"/>
        <w:rPr>
          <w:rFonts w:ascii="Calibri" w:eastAsiaTheme="minorEastAsia" w:hAnsi="Calibri" w:cs="Calibri"/>
          <w:b w:val="0"/>
          <w:noProof/>
          <w:color w:val="auto"/>
          <w:lang w:val="de-CH" w:eastAsia="de-CH"/>
        </w:rPr>
      </w:pPr>
      <w:r w:rsidRPr="007F5D2F">
        <w:rPr>
          <w:rFonts w:ascii="Calibri" w:hAnsi="Calibri" w:cs="Calibri"/>
          <w:noProof/>
          <w:lang w:val="de-CH"/>
        </w:rPr>
        <w:t>Quellenverzeichnis</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_Toc91160920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7</w:t>
      </w:r>
      <w:r w:rsidRPr="007F5D2F">
        <w:rPr>
          <w:rFonts w:ascii="Calibri" w:hAnsi="Calibri" w:cs="Calibri"/>
          <w:noProof/>
          <w:lang w:val="de-CH"/>
        </w:rPr>
        <w:fldChar w:fldCharType="end"/>
      </w:r>
    </w:p>
    <w:p w14:paraId="1EE8B92C" w14:textId="02E2F354" w:rsidR="00663AD2" w:rsidRPr="007F5D2F" w:rsidRDefault="00663AD2">
      <w:pPr>
        <w:pStyle w:val="Verzeichnis1"/>
        <w:rPr>
          <w:rFonts w:ascii="Calibri" w:eastAsiaTheme="minorEastAsia" w:hAnsi="Calibri" w:cs="Calibri"/>
          <w:b w:val="0"/>
          <w:noProof/>
          <w:color w:val="auto"/>
          <w:lang w:val="de-CH" w:eastAsia="de-CH"/>
        </w:rPr>
      </w:pPr>
      <w:r w:rsidRPr="007F5D2F">
        <w:rPr>
          <w:rFonts w:ascii="Calibri" w:hAnsi="Calibri" w:cs="Calibri"/>
          <w:noProof/>
          <w:lang w:val="de-CH"/>
        </w:rPr>
        <w:t>Ehrlichkeitserklärung</w:t>
      </w:r>
      <w:r w:rsidRPr="007F5D2F">
        <w:rPr>
          <w:rFonts w:ascii="Calibri" w:hAnsi="Calibri" w:cs="Calibri"/>
          <w:noProof/>
          <w:lang w:val="de-CH"/>
        </w:rPr>
        <w:tab/>
      </w:r>
      <w:r w:rsidRPr="007F5D2F">
        <w:rPr>
          <w:rFonts w:ascii="Calibri" w:hAnsi="Calibri" w:cs="Calibri"/>
          <w:noProof/>
          <w:lang w:val="de-CH"/>
        </w:rPr>
        <w:fldChar w:fldCharType="begin"/>
      </w:r>
      <w:r w:rsidRPr="007F5D2F">
        <w:rPr>
          <w:rFonts w:ascii="Calibri" w:hAnsi="Calibri" w:cs="Calibri"/>
          <w:noProof/>
          <w:lang w:val="de-CH"/>
        </w:rPr>
        <w:instrText xml:space="preserve"> PAGEREF _Toc91160921 \h </w:instrText>
      </w:r>
      <w:r w:rsidRPr="007F5D2F">
        <w:rPr>
          <w:rFonts w:ascii="Calibri" w:hAnsi="Calibri" w:cs="Calibri"/>
          <w:noProof/>
          <w:lang w:val="de-CH"/>
        </w:rPr>
      </w:r>
      <w:r w:rsidRPr="007F5D2F">
        <w:rPr>
          <w:rFonts w:ascii="Calibri" w:hAnsi="Calibri" w:cs="Calibri"/>
          <w:noProof/>
          <w:lang w:val="de-CH"/>
        </w:rPr>
        <w:fldChar w:fldCharType="separate"/>
      </w:r>
      <w:r w:rsidRPr="007F5D2F">
        <w:rPr>
          <w:rFonts w:ascii="Calibri" w:hAnsi="Calibri" w:cs="Calibri"/>
          <w:noProof/>
          <w:lang w:val="de-CH"/>
        </w:rPr>
        <w:t>7</w:t>
      </w:r>
      <w:r w:rsidRPr="007F5D2F">
        <w:rPr>
          <w:rFonts w:ascii="Calibri" w:hAnsi="Calibri" w:cs="Calibri"/>
          <w:noProof/>
          <w:lang w:val="de-CH"/>
        </w:rPr>
        <w:fldChar w:fldCharType="end"/>
      </w:r>
    </w:p>
    <w:p w14:paraId="1B259556" w14:textId="61148F72"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lang w:val="de-CH"/>
        </w:rPr>
      </w:pPr>
      <w:r w:rsidRPr="007F5D2F">
        <w:rPr>
          <w:rFonts w:ascii="Calibri" w:hAnsi="Calibri" w:cs="Calibri"/>
          <w:lang w:val="de-CH"/>
        </w:rPr>
        <w:br w:type="page"/>
      </w:r>
    </w:p>
    <w:p w14:paraId="5601719A" w14:textId="3253D831" w:rsidR="009342FA" w:rsidRPr="007F5D2F" w:rsidRDefault="009342FA" w:rsidP="00FF25FE">
      <w:pPr>
        <w:rPr>
          <w:rFonts w:ascii="Calibri" w:hAnsi="Calibri" w:cs="Calibri"/>
          <w:lang w:val="de-CH"/>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3460AE03" w:rsidR="00445F3A" w:rsidRPr="007F5D2F" w:rsidRDefault="00196D9B" w:rsidP="00CD7145">
      <w:pPr>
        <w:pStyle w:val="berschrift1"/>
        <w:rPr>
          <w:rFonts w:cs="Calibri"/>
          <w:lang w:val="de-CH"/>
        </w:rPr>
      </w:pPr>
      <w:bookmarkStart w:id="0" w:name="_Toc91160905"/>
      <w:r w:rsidRPr="007F5D2F">
        <w:rPr>
          <w:rFonts w:cs="Calibri"/>
          <w:lang w:val="de-CH"/>
        </w:rPr>
        <w:lastRenderedPageBreak/>
        <w:t>Einleitung</w:t>
      </w:r>
      <w:bookmarkEnd w:id="0"/>
    </w:p>
    <w:p w14:paraId="6CA5769B" w14:textId="2BAA3CB5" w:rsidR="00B52059" w:rsidRPr="007F5D2F" w:rsidRDefault="009342FA" w:rsidP="009342FA">
      <w:pPr>
        <w:rPr>
          <w:rFonts w:ascii="Calibri" w:hAnsi="Calibri" w:cs="Calibri"/>
          <w:lang w:val="de-CH"/>
        </w:rPr>
      </w:pPr>
      <w:r w:rsidRPr="007F5D2F">
        <w:rPr>
          <w:rFonts w:ascii="Calibri" w:hAnsi="Calibri" w:cs="Calibri"/>
          <w:lang w:val="de-CH"/>
        </w:rPr>
        <w:t>D</w:t>
      </w:r>
      <w:r w:rsidR="008E7371" w:rsidRPr="007F5D2F">
        <w:rPr>
          <w:rFonts w:ascii="Calibri" w:hAnsi="Calibri" w:cs="Calibri"/>
          <w:lang w:val="de-CH"/>
        </w:rPr>
        <w:t>ie Kantonsstrasse unterhalb von Schiers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10^-4 ist.</w:t>
      </w:r>
    </w:p>
    <w:p w14:paraId="3CE7AF6A" w14:textId="77777777" w:rsidR="000E0557" w:rsidRPr="007F5D2F" w:rsidRDefault="000E0557" w:rsidP="009342FA">
      <w:pPr>
        <w:rPr>
          <w:rFonts w:ascii="Calibri" w:hAnsi="Calibri" w:cs="Calibri"/>
          <w:lang w:val="de-CH"/>
        </w:rPr>
      </w:pPr>
    </w:p>
    <w:p w14:paraId="71836673" w14:textId="24B2B452" w:rsidR="00FA4832" w:rsidRPr="007F5D2F" w:rsidRDefault="005678FE" w:rsidP="00CD7145">
      <w:pPr>
        <w:pStyle w:val="berschrift1"/>
        <w:rPr>
          <w:rFonts w:cs="Calibri"/>
          <w:lang w:val="de-CH"/>
        </w:rPr>
      </w:pPr>
      <w:bookmarkStart w:id="1" w:name="_Toc91160906"/>
      <w:r w:rsidRPr="007F5D2F">
        <w:rPr>
          <w:rFonts w:cs="Calibri"/>
          <w:lang w:val="de-CH"/>
        </w:rPr>
        <w:t>Grundlagen</w:t>
      </w:r>
      <w:bookmarkEnd w:id="1"/>
    </w:p>
    <w:p w14:paraId="30E2C0F0" w14:textId="0FE58D8E" w:rsidR="009342FA" w:rsidRPr="007F5D2F" w:rsidRDefault="009342FA" w:rsidP="009342FA">
      <w:pPr>
        <w:rPr>
          <w:rFonts w:ascii="Calibri" w:hAnsi="Calibri" w:cs="Calibri"/>
          <w:lang w:val="de-CH"/>
        </w:rPr>
      </w:pPr>
      <w:r w:rsidRPr="007F5D2F">
        <w:rPr>
          <w:rFonts w:ascii="Calibri" w:hAnsi="Calibri" w:cs="Calibri"/>
          <w:lang w:val="de-CH"/>
        </w:rPr>
        <w:t>F</w:t>
      </w:r>
      <w:r w:rsidR="003B6193" w:rsidRPr="007F5D2F">
        <w:rPr>
          <w:rFonts w:ascii="Calibri" w:hAnsi="Calibri" w:cs="Calibri"/>
          <w:lang w:val="de-CH"/>
        </w:rPr>
        <w:t>ür die Planung der neuen Sicherheitsnetze, hat ein beauftragter Geologe, über drei Monate Daten zu den Steinschlagereignisse aufgenommen. Dabei wurden Fallgeschwindigkeit, Steinmasse und der Zeitpunkt des Ereignisses registriert.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Die Steine in den Sicherheitsnetzen werden vom Unterhaltsteam entfernt. Die Reaktionszeit beträgt 24 Stunden. Das tägliche Verkehrsaufkommen liegt bei 1200 Autos. Stau kommt auf der Strecke nicht vor. Das Tempolimit der Strasse beträgt 60 km/h.</w:t>
      </w:r>
    </w:p>
    <w:p w14:paraId="747445E4" w14:textId="77777777" w:rsidR="000E0557" w:rsidRPr="007F5D2F" w:rsidRDefault="000E0557" w:rsidP="009342FA">
      <w:pPr>
        <w:rPr>
          <w:rFonts w:ascii="Calibri" w:hAnsi="Calibri" w:cs="Calibri"/>
          <w:lang w:val="de-CH"/>
        </w:rPr>
      </w:pPr>
    </w:p>
    <w:p w14:paraId="0CCE8F42" w14:textId="62CCFDDB" w:rsidR="00773DC8" w:rsidRPr="007F5D2F" w:rsidRDefault="00DC2E21" w:rsidP="00B52059">
      <w:pPr>
        <w:pStyle w:val="berschrift1"/>
        <w:rPr>
          <w:rFonts w:cs="Calibri"/>
          <w:lang w:val="de-CH"/>
        </w:rPr>
      </w:pPr>
      <w:bookmarkStart w:id="2" w:name="_Toc91160907"/>
      <w:r w:rsidRPr="007F5D2F">
        <w:rPr>
          <w:rFonts w:cs="Calibri"/>
          <w:lang w:val="de-CH"/>
        </w:rPr>
        <w:t>Vorbereitung der Daten</w:t>
      </w:r>
      <w:bookmarkEnd w:id="2"/>
    </w:p>
    <w:p w14:paraId="36AB6CDA" w14:textId="44373DB7" w:rsidR="00DF6F52" w:rsidRPr="007F5D2F" w:rsidRDefault="007D4A9B" w:rsidP="000E0557">
      <w:pPr>
        <w:rPr>
          <w:rFonts w:ascii="Calibri" w:hAnsi="Calibri" w:cs="Calibri"/>
          <w:lang w:val="de-CH"/>
        </w:rPr>
      </w:pPr>
      <w:r w:rsidRPr="007F5D2F">
        <w:rPr>
          <w:rFonts w:ascii="Calibri" w:hAnsi="Calibri" w:cs="Calibri"/>
          <w:lang w:val="de-CH"/>
        </w:rPr>
        <w:t>Um mit den Daten Analyse</w:t>
      </w:r>
      <w:r w:rsidR="006B339A" w:rsidRPr="007F5D2F">
        <w:rPr>
          <w:rFonts w:ascii="Calibri" w:hAnsi="Calibri" w:cs="Calibri"/>
          <w:lang w:val="de-CH"/>
        </w:rPr>
        <w:t>n</w:t>
      </w:r>
      <w:r w:rsidRPr="007F5D2F">
        <w:rPr>
          <w:rFonts w:ascii="Calibri" w:hAnsi="Calibri" w:cs="Calibri"/>
          <w:lang w:val="de-CH"/>
        </w:rPr>
        <w:t xml:space="preserve"> und Auswertungen machen zu können müssen die Daten vorbereitet und g</w:t>
      </w:r>
      <w:r w:rsidR="00D966AC">
        <w:rPr>
          <w:rFonts w:ascii="Calibri" w:hAnsi="Calibri" w:cs="Calibri"/>
          <w:lang w:val="de-CH"/>
        </w:rPr>
        <w:t>e</w:t>
      </w:r>
      <w:r w:rsidRPr="007F5D2F">
        <w:rPr>
          <w:rFonts w:ascii="Calibri" w:hAnsi="Calibri" w:cs="Calibri"/>
          <w:lang w:val="de-CH"/>
        </w:rPr>
        <w:t>nauer betrachtet werden. Beide Datensätze wurden im Jupyter Notebook eingelesen. Die Attribut Namen von beiden Datensätzen wurde</w:t>
      </w:r>
      <w:r w:rsidR="0076703A" w:rsidRPr="007F5D2F">
        <w:rPr>
          <w:rFonts w:ascii="Calibri" w:hAnsi="Calibri" w:cs="Calibri"/>
          <w:lang w:val="de-CH"/>
        </w:rPr>
        <w:t>n</w:t>
      </w:r>
      <w:r w:rsidRPr="007F5D2F">
        <w:rPr>
          <w:rFonts w:ascii="Calibri" w:hAnsi="Calibri" w:cs="Calibri"/>
          <w:lang w:val="de-CH"/>
        </w:rPr>
        <w:t xml:space="preserve"> </w:t>
      </w:r>
      <w:r w:rsidR="0076703A" w:rsidRPr="007F5D2F">
        <w:rPr>
          <w:rFonts w:ascii="Calibri" w:hAnsi="Calibri" w:cs="Calibri"/>
          <w:lang w:val="de-CH"/>
        </w:rPr>
        <w:t xml:space="preserve">einheitlich umbenannt auf: </w:t>
      </w:r>
      <w:r w:rsidR="00CC2879">
        <w:rPr>
          <w:rFonts w:ascii="Calibri" w:hAnsi="Calibri" w:cs="Calibri"/>
          <w:lang w:val="de-CH"/>
        </w:rPr>
        <w:t>«</w:t>
      </w:r>
      <w:r w:rsidR="0076703A" w:rsidRPr="007F5D2F">
        <w:rPr>
          <w:rFonts w:ascii="Calibri" w:hAnsi="Calibri" w:cs="Calibri"/>
          <w:lang w:val="de-CH"/>
        </w:rPr>
        <w:t>Datum</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Uhrzeit</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Masse [kg]</w:t>
      </w:r>
      <w:r w:rsidR="00CC2879">
        <w:rPr>
          <w:rFonts w:ascii="Calibri" w:hAnsi="Calibri" w:cs="Calibri"/>
          <w:lang w:val="de-CH"/>
        </w:rPr>
        <w:t>»</w:t>
      </w:r>
      <w:r w:rsidR="0076703A" w:rsidRPr="007F5D2F">
        <w:rPr>
          <w:rFonts w:ascii="Calibri" w:hAnsi="Calibri" w:cs="Calibri"/>
          <w:lang w:val="de-CH"/>
        </w:rPr>
        <w:t xml:space="preserve">, </w:t>
      </w:r>
      <w:r w:rsidR="00CC2879">
        <w:rPr>
          <w:rFonts w:ascii="Calibri" w:hAnsi="Calibri" w:cs="Calibri"/>
          <w:lang w:val="de-CH"/>
        </w:rPr>
        <w:t>«</w:t>
      </w:r>
      <w:r w:rsidR="0076703A" w:rsidRPr="007F5D2F">
        <w:rPr>
          <w:rFonts w:ascii="Calibri" w:hAnsi="Calibri" w:cs="Calibri"/>
          <w:lang w:val="de-CH"/>
        </w:rPr>
        <w:t>Geschwindigkeit [m/s]</w:t>
      </w:r>
      <w:r w:rsidR="00CC2879">
        <w:rPr>
          <w:rFonts w:ascii="Calibri" w:hAnsi="Calibri" w:cs="Calibri"/>
          <w:lang w:val="de-CH"/>
        </w:rPr>
        <w:t>»</w:t>
      </w:r>
      <w:r w:rsidR="0076703A" w:rsidRPr="007F5D2F">
        <w:rPr>
          <w:rFonts w:ascii="Calibri" w:hAnsi="Calibri" w:cs="Calibri"/>
          <w:lang w:val="de-CH"/>
        </w:rPr>
        <w:t>. Zusätzlich wurde zu jedem Datensatz eine Attributspalte der Ablösungszone hinzugefügt sowie leere Zeilen aus dem Datensatz entfernt. Diese Änderungen ermöglichen es uns</w:t>
      </w:r>
      <w:r w:rsidR="00D00447">
        <w:rPr>
          <w:rFonts w:ascii="Calibri" w:hAnsi="Calibri" w:cs="Calibri"/>
          <w:lang w:val="de-CH"/>
        </w:rPr>
        <w:t>,</w:t>
      </w:r>
      <w:r w:rsidR="0076703A" w:rsidRPr="007F5D2F">
        <w:rPr>
          <w:rFonts w:ascii="Calibri" w:hAnsi="Calibri" w:cs="Calibri"/>
          <w:lang w:val="de-CH"/>
        </w:rPr>
        <w:t xml:space="preserve"> einfacher mit den Daten zu </w:t>
      </w:r>
      <w:r w:rsidR="00AC0B93">
        <w:rPr>
          <w:rFonts w:ascii="Calibri" w:hAnsi="Calibri" w:cs="Calibri"/>
          <w:lang w:val="de-CH"/>
        </w:rPr>
        <w:t>a</w:t>
      </w:r>
      <w:r w:rsidR="0076703A" w:rsidRPr="007F5D2F">
        <w:rPr>
          <w:rFonts w:ascii="Calibri" w:hAnsi="Calibri" w:cs="Calibri"/>
          <w:lang w:val="de-CH"/>
        </w:rPr>
        <w:t xml:space="preserve">rbeiten und zu visualisieren. </w:t>
      </w:r>
      <w:r w:rsidR="00256501" w:rsidRPr="007F5D2F">
        <w:rPr>
          <w:rFonts w:ascii="Calibri" w:hAnsi="Calibri" w:cs="Calibri"/>
          <w:lang w:val="de-CH"/>
        </w:rPr>
        <w:t>Um einfacher mit der Zeit zu rechnen, wurde Datum und Uhrzeit zu einem Datum</w:t>
      </w:r>
      <w:r w:rsidR="008A75F1">
        <w:rPr>
          <w:rFonts w:ascii="Calibri" w:hAnsi="Calibri" w:cs="Calibri"/>
          <w:lang w:val="de-CH"/>
        </w:rPr>
        <w:t>o</w:t>
      </w:r>
      <w:r w:rsidR="00256501" w:rsidRPr="007F5D2F">
        <w:rPr>
          <w:rFonts w:ascii="Calibri" w:hAnsi="Calibri" w:cs="Calibri"/>
          <w:lang w:val="de-CH"/>
        </w:rPr>
        <w:t xml:space="preserve">bjekt zusammengefasst. Dieses </w:t>
      </w:r>
      <w:r w:rsidR="00CC322C">
        <w:rPr>
          <w:rFonts w:ascii="Calibri" w:hAnsi="Calibri" w:cs="Calibri"/>
          <w:lang w:val="de-CH"/>
        </w:rPr>
        <w:t>Objekt</w:t>
      </w:r>
      <w:r w:rsidR="00256501" w:rsidRPr="007F5D2F">
        <w:rPr>
          <w:rFonts w:ascii="Calibri" w:hAnsi="Calibri" w:cs="Calibri"/>
          <w:lang w:val="de-CH"/>
        </w:rPr>
        <w:t xml:space="preserve"> ermöglicht es uns die Zeitabstände zwischen jeden Steinschlag zu berechnen. </w:t>
      </w:r>
      <w:r w:rsidR="000A01A6" w:rsidRPr="007F5D2F">
        <w:rPr>
          <w:rFonts w:ascii="Calibri" w:hAnsi="Calibri" w:cs="Calibri"/>
          <w:lang w:val="de-CH"/>
        </w:rPr>
        <w:t xml:space="preserve">Da nur wenige Daten zu den Steinschlägen vorhanden sind, konnte man die </w:t>
      </w:r>
      <w:r w:rsidR="00845505" w:rsidRPr="007F5D2F">
        <w:rPr>
          <w:rFonts w:ascii="Calibri" w:hAnsi="Calibri" w:cs="Calibri"/>
          <w:lang w:val="de-CH"/>
        </w:rPr>
        <w:t xml:space="preserve">beide </w:t>
      </w:r>
      <w:r w:rsidR="000A01A6" w:rsidRPr="007F5D2F">
        <w:rPr>
          <w:rFonts w:ascii="Calibri" w:hAnsi="Calibri" w:cs="Calibri"/>
          <w:lang w:val="de-CH"/>
        </w:rPr>
        <w:t>Datensätze auf Plausibilität einfach überprüfen. So wurde festgestellt, dass bei der</w:t>
      </w:r>
      <w:r w:rsidR="00845505" w:rsidRPr="007F5D2F">
        <w:rPr>
          <w:rFonts w:ascii="Calibri" w:hAnsi="Calibri" w:cs="Calibri"/>
          <w:lang w:val="de-CH"/>
        </w:rPr>
        <w:t xml:space="preserve"> Ablösungszone 2 eine</w:t>
      </w:r>
      <w:r w:rsidR="000A01A6" w:rsidRPr="007F5D2F">
        <w:rPr>
          <w:rFonts w:ascii="Calibri" w:hAnsi="Calibri" w:cs="Calibri"/>
          <w:lang w:val="de-CH"/>
        </w:rPr>
        <w:t xml:space="preserve"> Masse </w:t>
      </w:r>
      <w:r w:rsidR="00845505" w:rsidRPr="007F5D2F">
        <w:rPr>
          <w:rFonts w:ascii="Calibri" w:hAnsi="Calibri" w:cs="Calibri"/>
          <w:lang w:val="de-CH"/>
        </w:rPr>
        <w:t xml:space="preserve">von </w:t>
      </w:r>
      <w:r w:rsidR="000A01A6" w:rsidRPr="007F5D2F">
        <w:rPr>
          <w:rFonts w:ascii="Calibri" w:hAnsi="Calibri" w:cs="Calibri"/>
          <w:lang w:val="de-CH"/>
        </w:rPr>
        <w:t xml:space="preserve">0 kg geschätzt wurde. Rein </w:t>
      </w:r>
      <w:r w:rsidR="000F2FCF">
        <w:rPr>
          <w:rFonts w:ascii="Calibri" w:hAnsi="Calibri" w:cs="Calibri"/>
          <w:lang w:val="de-CH"/>
        </w:rPr>
        <w:t>p</w:t>
      </w:r>
      <w:r w:rsidR="000A01A6" w:rsidRPr="007F5D2F">
        <w:rPr>
          <w:rFonts w:ascii="Calibri" w:hAnsi="Calibri" w:cs="Calibri"/>
          <w:lang w:val="de-CH"/>
        </w:rPr>
        <w:t>hysikalisch ist es nicht möglich</w:t>
      </w:r>
      <w:r w:rsidR="00845505" w:rsidRPr="007F5D2F">
        <w:rPr>
          <w:rFonts w:ascii="Calibri" w:hAnsi="Calibri" w:cs="Calibri"/>
          <w:lang w:val="de-CH"/>
        </w:rPr>
        <w:t xml:space="preserve">, dass ein Stein die Masse von 0 kg annimmt. Somit ist der Wert als Ausreisser zu betrachten </w:t>
      </w:r>
      <w:r w:rsidR="00C13DC8">
        <w:rPr>
          <w:rFonts w:ascii="Calibri" w:hAnsi="Calibri" w:cs="Calibri"/>
          <w:lang w:val="de-CH"/>
        </w:rPr>
        <w:t>und</w:t>
      </w:r>
      <w:r w:rsidR="00845505" w:rsidRPr="007F5D2F">
        <w:rPr>
          <w:rFonts w:ascii="Calibri" w:hAnsi="Calibri" w:cs="Calibri"/>
          <w:lang w:val="de-CH"/>
        </w:rPr>
        <w:t xml:space="preserve"> wurde durch den Median der Masse von der Ablösungszone 2 ersetzt, da diese </w:t>
      </w:r>
      <w:r w:rsidR="0045585A">
        <w:rPr>
          <w:rFonts w:ascii="Calibri" w:hAnsi="Calibri" w:cs="Calibri"/>
          <w:lang w:val="de-CH"/>
        </w:rPr>
        <w:t>r</w:t>
      </w:r>
      <w:r w:rsidR="00845505" w:rsidRPr="007F5D2F">
        <w:rPr>
          <w:rFonts w:ascii="Calibri" w:hAnsi="Calibri" w:cs="Calibri"/>
          <w:lang w:val="de-CH"/>
        </w:rPr>
        <w:t>obuster gegenüber Ausreisser ist als der Durschnitt.</w:t>
      </w:r>
    </w:p>
    <w:p w14:paraId="401568DB" w14:textId="581D603E" w:rsidR="006D1275" w:rsidRPr="007F5D2F" w:rsidRDefault="00845505" w:rsidP="00CD7145">
      <w:pPr>
        <w:pStyle w:val="berschrift1"/>
        <w:rPr>
          <w:rFonts w:cs="Calibri"/>
          <w:lang w:val="de-CH"/>
        </w:rPr>
      </w:pPr>
      <w:bookmarkStart w:id="3" w:name="_Toc91160908"/>
      <w:r w:rsidRPr="007F5D2F">
        <w:rPr>
          <w:rFonts w:cs="Calibri"/>
          <w:lang w:val="de-CH"/>
        </w:rPr>
        <w:lastRenderedPageBreak/>
        <w:t>Explorative Datenanalyse</w:t>
      </w:r>
      <w:bookmarkEnd w:id="3"/>
    </w:p>
    <w:p w14:paraId="0C27E602" w14:textId="4F103F5C" w:rsidR="00535B44" w:rsidRPr="007F5D2F" w:rsidRDefault="0020465F" w:rsidP="005D0C79">
      <w:pPr>
        <w:rPr>
          <w:rFonts w:ascii="Calibri" w:hAnsi="Calibri" w:cs="Calibri"/>
          <w:lang w:val="de-CH"/>
        </w:rPr>
      </w:pPr>
      <w:r w:rsidRPr="007F5D2F">
        <w:rPr>
          <w:rFonts w:ascii="Calibri" w:hAnsi="Calibri" w:cs="Calibri"/>
          <w:lang w:val="de-CH"/>
        </w:rPr>
        <w:t xml:space="preserve">Um sich einen Überblick erschaffen zu können mit welchen stetigen </w:t>
      </w:r>
      <w:r w:rsidR="00E97C92" w:rsidRPr="007F5D2F">
        <w:rPr>
          <w:rFonts w:ascii="Calibri" w:hAnsi="Calibri" w:cs="Calibri"/>
          <w:lang w:val="de-CH"/>
        </w:rPr>
        <w:t>Grössen</w:t>
      </w:r>
      <w:r w:rsidRPr="007F5D2F">
        <w:rPr>
          <w:rFonts w:ascii="Calibri" w:hAnsi="Calibri" w:cs="Calibri"/>
          <w:lang w:val="de-CH"/>
        </w:rPr>
        <w:t xml:space="preserve"> der Masse und Geschwindigkeit gearbeitet wird, wurden die Daten für die entsprechenden Ablösungszonen</w:t>
      </w:r>
      <w:r w:rsidR="00403FFD" w:rsidRPr="007F5D2F">
        <w:rPr>
          <w:rFonts w:ascii="Calibri" w:hAnsi="Calibri" w:cs="Calibri"/>
          <w:lang w:val="de-CH"/>
        </w:rPr>
        <w:t xml:space="preserve"> </w:t>
      </w:r>
      <w:r w:rsidR="003C7FB2" w:rsidRPr="007F5D2F">
        <w:rPr>
          <w:rFonts w:ascii="Calibri" w:hAnsi="Calibri" w:cs="Calibri"/>
          <w:lang w:val="de-CH"/>
        </w:rPr>
        <w:t>mittels Histogramme</w:t>
      </w:r>
      <w:r w:rsidR="00403FFD" w:rsidRPr="007F5D2F">
        <w:rPr>
          <w:rFonts w:ascii="Calibri" w:hAnsi="Calibri" w:cs="Calibri"/>
          <w:lang w:val="de-CH"/>
        </w:rPr>
        <w:t xml:space="preserve"> und Streudiagramme</w:t>
      </w:r>
      <w:r w:rsidRPr="007F5D2F">
        <w:rPr>
          <w:rFonts w:ascii="Calibri" w:hAnsi="Calibri" w:cs="Calibri"/>
          <w:lang w:val="de-CH"/>
        </w:rPr>
        <w:t xml:space="preserve"> visualisiert</w:t>
      </w:r>
      <w:r w:rsidR="00E97C92">
        <w:rPr>
          <w:rFonts w:ascii="Calibri" w:hAnsi="Calibri" w:cs="Calibri"/>
          <w:lang w:val="de-CH"/>
        </w:rPr>
        <w:t>.</w:t>
      </w:r>
      <w:r w:rsidR="00403FFD" w:rsidRPr="007F5D2F">
        <w:rPr>
          <w:rFonts w:ascii="Calibri" w:hAnsi="Calibri" w:cs="Calibri"/>
          <w:lang w:val="de-CH"/>
        </w:rPr>
        <w:t xml:space="preserve"> </w:t>
      </w:r>
      <w:r w:rsidR="001C439D" w:rsidRPr="001C439D">
        <w:rPr>
          <w:rFonts w:ascii="Calibri" w:hAnsi="Calibri" w:cs="Calibri"/>
          <w:lang w:val="de-CH"/>
        </w:rPr>
        <w:t xml:space="preserve">Somit können wir </w:t>
      </w:r>
      <w:r w:rsidR="001C439D">
        <w:rPr>
          <w:rFonts w:ascii="Calibri" w:hAnsi="Calibri" w:cs="Calibri"/>
          <w:lang w:val="de-CH"/>
        </w:rPr>
        <w:t xml:space="preserve">einfacher </w:t>
      </w:r>
      <w:r w:rsidR="001C439D" w:rsidRPr="001C439D">
        <w:rPr>
          <w:rFonts w:ascii="Calibri" w:hAnsi="Calibri" w:cs="Calibri"/>
          <w:lang w:val="de-CH"/>
        </w:rPr>
        <w:t xml:space="preserve">mögliche Abhängigkeiten </w:t>
      </w:r>
      <w:r w:rsidR="0045585A" w:rsidRPr="001C439D">
        <w:rPr>
          <w:rFonts w:ascii="Calibri" w:hAnsi="Calibri" w:cs="Calibri"/>
          <w:lang w:val="de-CH"/>
        </w:rPr>
        <w:t>der verschiedenen Daten</w:t>
      </w:r>
      <w:r w:rsidR="001C439D" w:rsidRPr="001C439D">
        <w:rPr>
          <w:rFonts w:ascii="Calibri" w:hAnsi="Calibri" w:cs="Calibri"/>
          <w:lang w:val="de-CH"/>
        </w:rPr>
        <w:t xml:space="preserve"> feststellen</w:t>
      </w:r>
      <w:r w:rsidR="001C439D">
        <w:rPr>
          <w:rFonts w:ascii="Calibri" w:hAnsi="Calibri" w:cs="Calibri"/>
          <w:lang w:val="de-CH"/>
        </w:rPr>
        <w:t xml:space="preserve">. </w:t>
      </w:r>
      <w:r w:rsidR="00E97C92">
        <w:rPr>
          <w:rFonts w:ascii="Calibri" w:hAnsi="Calibri" w:cs="Calibri"/>
          <w:lang w:val="de-CH"/>
        </w:rPr>
        <w:t>A</w:t>
      </w:r>
      <w:r w:rsidR="00403FFD" w:rsidRPr="007F5D2F">
        <w:rPr>
          <w:rFonts w:ascii="Calibri" w:hAnsi="Calibri" w:cs="Calibri"/>
          <w:lang w:val="de-CH"/>
        </w:rPr>
        <w:t xml:space="preserve">nschliessend wurden die Ablösungszonen miteinander verglichen, um </w:t>
      </w:r>
      <w:r w:rsidR="005523CF" w:rsidRPr="007F5D2F">
        <w:rPr>
          <w:rFonts w:ascii="Calibri" w:hAnsi="Calibri" w:cs="Calibri"/>
          <w:lang w:val="de-CH"/>
        </w:rPr>
        <w:t>entscheiden</w:t>
      </w:r>
      <w:r w:rsidR="00403FFD" w:rsidRPr="007F5D2F">
        <w:rPr>
          <w:rFonts w:ascii="Calibri" w:hAnsi="Calibri" w:cs="Calibri"/>
          <w:lang w:val="de-CH"/>
        </w:rPr>
        <w:t xml:space="preserve"> zu können, ob </w:t>
      </w:r>
      <w:r w:rsidR="007A03AF">
        <w:rPr>
          <w:rFonts w:ascii="Calibri" w:hAnsi="Calibri" w:cs="Calibri"/>
          <w:lang w:val="de-CH"/>
        </w:rPr>
        <w:t xml:space="preserve">die Datensätze der </w:t>
      </w:r>
      <w:r w:rsidR="00403FFD" w:rsidRPr="007F5D2F">
        <w:rPr>
          <w:rFonts w:ascii="Calibri" w:hAnsi="Calibri" w:cs="Calibri"/>
          <w:lang w:val="de-CH"/>
        </w:rPr>
        <w:t>beide</w:t>
      </w:r>
      <w:r w:rsidR="007A03AF">
        <w:rPr>
          <w:rFonts w:ascii="Calibri" w:hAnsi="Calibri" w:cs="Calibri"/>
          <w:lang w:val="de-CH"/>
        </w:rPr>
        <w:t>n</w:t>
      </w:r>
      <w:r w:rsidR="00403FFD" w:rsidRPr="007F5D2F">
        <w:rPr>
          <w:rFonts w:ascii="Calibri" w:hAnsi="Calibri" w:cs="Calibri"/>
          <w:lang w:val="de-CH"/>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4" w:name="_Toc91160909"/>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4"/>
    </w:p>
    <w:p w14:paraId="1FDC0AD4" w14:textId="3954F8C3" w:rsidR="00535B44" w:rsidRPr="007F5D2F" w:rsidRDefault="00DB27F8" w:rsidP="008E206A">
      <w:pPr>
        <w:rPr>
          <w:rFonts w:ascii="Calibri" w:hAnsi="Calibri" w:cs="Calibri"/>
          <w:noProof/>
          <w:lang w:val="de-CH"/>
        </w:rPr>
      </w:pPr>
      <w:r w:rsidRPr="007F5D2F">
        <w:rPr>
          <w:rFonts w:ascii="Calibri" w:hAnsi="Calibri" w:cs="Calibri"/>
          <w:lang w:val="de-CH"/>
        </w:rPr>
        <w:t>Bei der Masse wurden viele Steine beobachtet</w:t>
      </w:r>
      <w:r w:rsidR="002B7515">
        <w:rPr>
          <w:rFonts w:ascii="Calibri" w:hAnsi="Calibri" w:cs="Calibri"/>
          <w:lang w:val="de-CH"/>
        </w:rPr>
        <w:t>,</w:t>
      </w:r>
      <w:r w:rsidRPr="007F5D2F">
        <w:rPr>
          <w:rFonts w:ascii="Calibri" w:hAnsi="Calibri" w:cs="Calibri"/>
          <w:lang w:val="de-CH"/>
        </w:rPr>
        <w:t xml:space="preserve"> die eine Masse bis zu </w:t>
      </w:r>
      <w:r w:rsidR="001547B8" w:rsidRPr="007F5D2F">
        <w:rPr>
          <w:rFonts w:ascii="Calibri" w:hAnsi="Calibri" w:cs="Calibri"/>
          <w:lang w:val="de-CH"/>
        </w:rPr>
        <w:t>1000kg</w:t>
      </w:r>
      <w:r w:rsidRPr="007F5D2F">
        <w:rPr>
          <w:rFonts w:ascii="Calibri" w:hAnsi="Calibri" w:cs="Calibri"/>
          <w:lang w:val="de-CH"/>
        </w:rPr>
        <w:t xml:space="preserve"> aufweisen. Wenig</w:t>
      </w:r>
      <w:r w:rsidR="005235BD">
        <w:rPr>
          <w:rFonts w:ascii="Calibri" w:hAnsi="Calibri" w:cs="Calibri"/>
          <w:lang w:val="de-CH"/>
        </w:rPr>
        <w:t>er</w:t>
      </w:r>
      <w:r w:rsidRPr="007F5D2F">
        <w:rPr>
          <w:rFonts w:ascii="Calibri" w:hAnsi="Calibri" w:cs="Calibri"/>
          <w:lang w:val="de-CH"/>
        </w:rPr>
        <w:t xml:space="preserve"> beobachtet wurden </w:t>
      </w:r>
      <w:r w:rsidR="0021379A">
        <w:rPr>
          <w:rFonts w:ascii="Calibri" w:hAnsi="Calibri" w:cs="Calibri"/>
          <w:lang w:val="de-CH"/>
        </w:rPr>
        <w:t>S</w:t>
      </w:r>
      <w:r w:rsidRPr="007F5D2F">
        <w:rPr>
          <w:rFonts w:ascii="Calibri" w:hAnsi="Calibri" w:cs="Calibri"/>
          <w:lang w:val="de-CH"/>
        </w:rPr>
        <w:t>teine</w:t>
      </w:r>
      <w:r w:rsidR="0021379A">
        <w:rPr>
          <w:rFonts w:ascii="Calibri" w:hAnsi="Calibri" w:cs="Calibri"/>
          <w:lang w:val="de-CH"/>
        </w:rPr>
        <w:t>,</w:t>
      </w:r>
      <w:r w:rsidRPr="007F5D2F">
        <w:rPr>
          <w:rFonts w:ascii="Calibri" w:hAnsi="Calibri" w:cs="Calibri"/>
          <w:lang w:val="de-CH"/>
        </w:rPr>
        <w:t xml:space="preserve"> die </w:t>
      </w:r>
      <w:r w:rsidR="00E317D2">
        <w:rPr>
          <w:rFonts w:ascii="Calibri" w:hAnsi="Calibri" w:cs="Calibri"/>
          <w:lang w:val="de-CH"/>
        </w:rPr>
        <w:t>schwerer</w:t>
      </w:r>
      <w:r w:rsidRPr="007F5D2F">
        <w:rPr>
          <w:rFonts w:ascii="Calibri" w:hAnsi="Calibri" w:cs="Calibri"/>
          <w:lang w:val="de-CH"/>
        </w:rPr>
        <w:t xml:space="preserve"> als </w:t>
      </w:r>
      <w:r w:rsidR="00EF76D7" w:rsidRPr="007F5D2F">
        <w:rPr>
          <w:rFonts w:ascii="Calibri" w:hAnsi="Calibri" w:cs="Calibri"/>
          <w:lang w:val="de-CH"/>
        </w:rPr>
        <w:t>1000kg</w:t>
      </w:r>
      <w:r w:rsidRPr="007F5D2F">
        <w:rPr>
          <w:rFonts w:ascii="Calibri" w:hAnsi="Calibri" w:cs="Calibri"/>
          <w:lang w:val="de-CH"/>
        </w:rPr>
        <w:t xml:space="preserve"> sind. Die meisten Steine haben </w:t>
      </w:r>
      <w:r w:rsidR="001547B8" w:rsidRPr="007F5D2F">
        <w:rPr>
          <w:rFonts w:ascii="Calibri" w:hAnsi="Calibri" w:cs="Calibri"/>
          <w:lang w:val="de-CH"/>
        </w:rPr>
        <w:t xml:space="preserve">eine </w:t>
      </w:r>
      <w:r w:rsidRPr="007F5D2F">
        <w:rPr>
          <w:rFonts w:ascii="Calibri" w:hAnsi="Calibri" w:cs="Calibri"/>
          <w:lang w:val="de-CH"/>
        </w:rPr>
        <w:t>Geschwindigkeit zwischen 6 und 12 km/h.</w:t>
      </w:r>
      <w:r w:rsidR="001547B8" w:rsidRPr="007F5D2F">
        <w:rPr>
          <w:rFonts w:ascii="Calibri" w:hAnsi="Calibri" w:cs="Calibri"/>
          <w:lang w:val="de-CH"/>
        </w:rPr>
        <w:t xml:space="preserve"> Beim Streudiagramm erkennt man deutlich, dass</w:t>
      </w:r>
      <w:r w:rsidR="003F3A4E">
        <w:rPr>
          <w:rFonts w:ascii="Calibri" w:hAnsi="Calibri" w:cs="Calibri"/>
          <w:lang w:val="de-CH"/>
        </w:rPr>
        <w:t xml:space="preserve"> sich</w:t>
      </w:r>
      <w:r w:rsidR="001547B8" w:rsidRPr="007F5D2F">
        <w:rPr>
          <w:rFonts w:ascii="Calibri" w:hAnsi="Calibri" w:cs="Calibri"/>
          <w:lang w:val="de-CH"/>
        </w:rPr>
        <w:t xml:space="preserve"> viele Steine im Bereich von 1 bis 1000kg und zwischen 6 bis 12 km/h befinden.</w:t>
      </w:r>
      <w:r w:rsidR="005D0C79" w:rsidRPr="007F5D2F">
        <w:rPr>
          <w:rFonts w:ascii="Calibri" w:hAnsi="Calibri" w:cs="Calibri"/>
          <w:noProof/>
          <w:lang w:val="de-CH"/>
        </w:rPr>
        <w:t xml:space="preserve"> </w:t>
      </w:r>
    </w:p>
    <w:p w14:paraId="4D9E13B0" w14:textId="48F95BEB" w:rsidR="00F0729E" w:rsidRPr="007F5D2F" w:rsidRDefault="00A5417E" w:rsidP="00F0729E">
      <w:pPr>
        <w:pStyle w:val="berschrift2"/>
        <w:rPr>
          <w:rFonts w:cs="Calibri"/>
          <w:lang w:val="de-CH"/>
        </w:rPr>
      </w:pPr>
      <w:bookmarkStart w:id="5" w:name="_Toc91160910"/>
      <w:r>
        <w:rPr>
          <w:rFonts w:cs="Calibri"/>
          <w:noProof/>
        </w:rPr>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5"/>
    </w:p>
    <w:p w14:paraId="0D1E0793" w14:textId="6261FCB7" w:rsidR="0095444C" w:rsidRPr="007F5D2F" w:rsidRDefault="00DB27F8" w:rsidP="00F0729E">
      <w:pPr>
        <w:rPr>
          <w:rFonts w:ascii="Calibri" w:hAnsi="Calibri" w:cs="Calibri"/>
          <w:lang w:val="de-CH"/>
        </w:rPr>
      </w:pPr>
      <w:r w:rsidRPr="007F5D2F">
        <w:rPr>
          <w:rFonts w:ascii="Calibri" w:hAnsi="Calibri" w:cs="Calibri"/>
          <w:lang w:val="de-CH"/>
        </w:rPr>
        <w:t xml:space="preserve">Die Masse der Steine in Ablösungszone </w:t>
      </w:r>
      <w:r w:rsidR="00906FA8" w:rsidRPr="007F5D2F">
        <w:rPr>
          <w:rFonts w:ascii="Calibri" w:hAnsi="Calibri" w:cs="Calibri"/>
          <w:lang w:val="de-CH"/>
        </w:rPr>
        <w:t xml:space="preserve">2 die man Beobachtet hat </w:t>
      </w:r>
      <w:r w:rsidRPr="007F5D2F">
        <w:rPr>
          <w:rFonts w:ascii="Calibri" w:hAnsi="Calibri" w:cs="Calibri"/>
          <w:lang w:val="de-CH"/>
        </w:rPr>
        <w:t xml:space="preserve">sind alle kleiner als 500 kg. </w:t>
      </w:r>
      <w:r w:rsidR="00906FA8" w:rsidRPr="007F5D2F">
        <w:rPr>
          <w:rFonts w:ascii="Calibri" w:hAnsi="Calibri" w:cs="Calibri"/>
          <w:lang w:val="de-CH"/>
        </w:rPr>
        <w:t>Die Geschwindigkeit der Steine liegen zwischen 30km/h und 50km/h.</w:t>
      </w:r>
      <w:r w:rsidR="001547B8" w:rsidRPr="007F5D2F">
        <w:rPr>
          <w:rFonts w:ascii="Calibri" w:hAnsi="Calibri" w:cs="Calibri"/>
          <w:lang w:val="de-CH"/>
        </w:rPr>
        <w:t xml:space="preserve"> Auch erkennbar beim Streudiagramm.</w:t>
      </w:r>
    </w:p>
    <w:p w14:paraId="37BAA681" w14:textId="759C5795" w:rsidR="008E206A" w:rsidRPr="007F5D2F" w:rsidRDefault="0015459D" w:rsidP="008E206A">
      <w:pPr>
        <w:pStyle w:val="berschrift2"/>
        <w:rPr>
          <w:rFonts w:cs="Calibri"/>
          <w:lang w:val="de-CH"/>
        </w:rPr>
      </w:pPr>
      <w:bookmarkStart w:id="6" w:name="_Toc91160911"/>
      <w:r w:rsidRPr="007F5D2F">
        <w:rPr>
          <w:rFonts w:cs="Calibri"/>
          <w:noProof/>
          <w:lang w:val="de-CH"/>
        </w:rPr>
        <w:lastRenderedPageBreak/>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6"/>
    </w:p>
    <w:p w14:paraId="4D79B496" w14:textId="4C620A7E" w:rsidR="007936DD" w:rsidRPr="007F5D2F" w:rsidRDefault="00BB2B22" w:rsidP="005315BA">
      <w:pPr>
        <w:rPr>
          <w:rFonts w:ascii="Calibri" w:hAnsi="Calibri" w:cs="Calibri"/>
          <w:lang w:val="de-CH"/>
        </w:rPr>
      </w:pPr>
      <w:r w:rsidRPr="007F5D2F">
        <w:rPr>
          <w:rFonts w:ascii="Calibri" w:hAnsi="Calibri" w:cs="Calibri"/>
          <w:lang w:val="de-CH"/>
        </w:rPr>
        <w:t xml:space="preserve">Anhand des Boxplots erkennt man, </w:t>
      </w:r>
      <w:r w:rsidR="007252F5" w:rsidRPr="007F5D2F">
        <w:rPr>
          <w:rFonts w:ascii="Calibri" w:hAnsi="Calibri" w:cs="Calibri"/>
          <w:lang w:val="de-CH"/>
        </w:rPr>
        <w:t>dass</w:t>
      </w:r>
      <w:r w:rsidRPr="007F5D2F">
        <w:rPr>
          <w:rFonts w:ascii="Calibri" w:hAnsi="Calibri" w:cs="Calibri"/>
          <w:lang w:val="de-CH"/>
        </w:rPr>
        <w:t xml:space="preserve"> sich Ablösungszone 1 und 2 in der Masse sowie Geschwindigkeit </w:t>
      </w:r>
      <w:r w:rsidR="00AC4045" w:rsidRPr="007F5D2F">
        <w:rPr>
          <w:rFonts w:ascii="Calibri" w:hAnsi="Calibri" w:cs="Calibri"/>
          <w:lang w:val="de-CH"/>
        </w:rPr>
        <w:t>wesentlich</w:t>
      </w:r>
      <w:r w:rsidRPr="007F5D2F">
        <w:rPr>
          <w:rFonts w:ascii="Calibri" w:hAnsi="Calibri" w:cs="Calibri"/>
          <w:lang w:val="de-CH"/>
        </w:rPr>
        <w:t xml:space="preserve"> unterscheiden. </w:t>
      </w:r>
      <w:r w:rsidR="00AC4045" w:rsidRPr="007F5D2F">
        <w:rPr>
          <w:rFonts w:ascii="Calibri" w:hAnsi="Calibri" w:cs="Calibri"/>
          <w:lang w:val="de-CH"/>
        </w:rPr>
        <w:t xml:space="preserve">Man kann somit die Annahme </w:t>
      </w:r>
      <w:r w:rsidR="007252F5">
        <w:rPr>
          <w:rFonts w:ascii="Calibri" w:hAnsi="Calibri" w:cs="Calibri"/>
          <w:lang w:val="de-CH"/>
        </w:rPr>
        <w:t>t</w:t>
      </w:r>
      <w:r w:rsidR="00AC4045" w:rsidRPr="007F5D2F">
        <w:rPr>
          <w:rFonts w:ascii="Calibri" w:hAnsi="Calibri" w:cs="Calibri"/>
          <w:lang w:val="de-CH"/>
        </w:rPr>
        <w:t xml:space="preserve">reffen, </w:t>
      </w:r>
      <w:r w:rsidR="00F849C3" w:rsidRPr="007F5D2F">
        <w:rPr>
          <w:rFonts w:ascii="Calibri" w:hAnsi="Calibri" w:cs="Calibri"/>
          <w:lang w:val="de-CH"/>
        </w:rPr>
        <w:t>dass</w:t>
      </w:r>
      <w:r w:rsidR="00AC4045" w:rsidRPr="007F5D2F">
        <w:rPr>
          <w:rFonts w:ascii="Calibri" w:hAnsi="Calibri" w:cs="Calibri"/>
          <w:lang w:val="de-CH"/>
        </w:rPr>
        <w:t xml:space="preserve"> Ablösungszone 2 steiler ist als Ablösungszone 1, aufgrund der höheren Geschwindigkeit. Dafür befinden sich in </w:t>
      </w:r>
      <w:r w:rsidR="008F7313">
        <w:rPr>
          <w:rFonts w:ascii="Calibri" w:hAnsi="Calibri" w:cs="Calibri"/>
          <w:lang w:val="de-CH"/>
        </w:rPr>
        <w:t>Zone</w:t>
      </w:r>
      <w:r w:rsidR="00AC4045" w:rsidRPr="007F5D2F">
        <w:rPr>
          <w:rFonts w:ascii="Calibri" w:hAnsi="Calibri" w:cs="Calibri"/>
          <w:lang w:val="de-CH"/>
        </w:rPr>
        <w:t xml:space="preserve"> 1 </w:t>
      </w:r>
      <w:r w:rsidR="00B606B4" w:rsidRPr="007F5D2F">
        <w:rPr>
          <w:rFonts w:ascii="Calibri" w:hAnsi="Calibri" w:cs="Calibri"/>
          <w:lang w:val="de-CH"/>
        </w:rPr>
        <w:t>die massenreicheren Steine</w:t>
      </w:r>
      <w:r w:rsidR="00AC4045" w:rsidRPr="007F5D2F">
        <w:rPr>
          <w:rFonts w:ascii="Calibri" w:hAnsi="Calibri" w:cs="Calibri"/>
          <w:lang w:val="de-CH"/>
        </w:rPr>
        <w:t xml:space="preserve"> als </w:t>
      </w:r>
      <w:r w:rsidR="008F7313">
        <w:rPr>
          <w:rFonts w:ascii="Calibri" w:hAnsi="Calibri" w:cs="Calibri"/>
          <w:lang w:val="de-CH"/>
        </w:rPr>
        <w:t>Zone</w:t>
      </w:r>
      <w:r w:rsidR="00AC4045" w:rsidRPr="007F5D2F">
        <w:rPr>
          <w:rFonts w:ascii="Calibri" w:hAnsi="Calibri" w:cs="Calibri"/>
          <w:lang w:val="de-CH"/>
        </w:rPr>
        <w:t xml:space="preserve"> 2.</w:t>
      </w:r>
      <w:r w:rsidR="002F7EBA" w:rsidRPr="007F5D2F">
        <w:rPr>
          <w:rFonts w:ascii="Calibri" w:hAnsi="Calibri" w:cs="Calibri"/>
          <w:lang w:val="de-CH"/>
        </w:rPr>
        <w:t xml:space="preserve"> Dadurch, dass sich beide Ablösungszonen stark unterscheiden, werden die Datensätzen nicht miteinander kombiniert. Dementsprechend müssen die Massen, und Geschwindigkeiten unabhängig von der </w:t>
      </w:r>
      <w:r w:rsidR="00FA5042" w:rsidRPr="007F5D2F">
        <w:rPr>
          <w:rFonts w:ascii="Calibri" w:hAnsi="Calibri" w:cs="Calibri"/>
          <w:lang w:val="de-CH"/>
        </w:rPr>
        <w:t>Ablösungsz</w:t>
      </w:r>
      <w:r w:rsidR="002F7EBA" w:rsidRPr="007F5D2F">
        <w:rPr>
          <w:rFonts w:ascii="Calibri" w:hAnsi="Calibri" w:cs="Calibri"/>
          <w:lang w:val="de-CH"/>
        </w:rPr>
        <w:t>one simuliert werden.</w:t>
      </w:r>
    </w:p>
    <w:p w14:paraId="2F343117" w14:textId="09D8E8BE" w:rsidR="005315BA" w:rsidRDefault="005315BA" w:rsidP="005315BA">
      <w:pPr>
        <w:rPr>
          <w:rFonts w:ascii="Calibri" w:hAnsi="Calibri" w:cs="Calibri"/>
          <w:lang w:val="de-CH"/>
        </w:rPr>
      </w:pPr>
    </w:p>
    <w:p w14:paraId="61656D01" w14:textId="2F33CA4D" w:rsidR="0015459D" w:rsidRDefault="0015459D" w:rsidP="005315BA">
      <w:pPr>
        <w:rPr>
          <w:rFonts w:ascii="Calibri" w:hAnsi="Calibri" w:cs="Calibri"/>
          <w:lang w:val="de-CH"/>
        </w:rPr>
      </w:pPr>
    </w:p>
    <w:p w14:paraId="70E4ACDC" w14:textId="77777777" w:rsidR="0015459D" w:rsidRPr="007F5D2F" w:rsidRDefault="0015459D" w:rsidP="005315BA">
      <w:pPr>
        <w:rPr>
          <w:rFonts w:ascii="Calibri" w:hAnsi="Calibri" w:cs="Calibri"/>
          <w:lang w:val="de-CH"/>
        </w:rPr>
      </w:pPr>
    </w:p>
    <w:p w14:paraId="2E3E4A1D" w14:textId="480B408E" w:rsidR="007936DD" w:rsidRPr="007F5D2F" w:rsidRDefault="007936DD" w:rsidP="007936DD">
      <w:pPr>
        <w:pStyle w:val="berschrift1"/>
        <w:rPr>
          <w:rFonts w:cs="Calibri"/>
          <w:lang w:val="de-CH"/>
        </w:rPr>
      </w:pPr>
      <w:bookmarkStart w:id="7" w:name="_Toc91160912"/>
      <w:r w:rsidRPr="007F5D2F">
        <w:rPr>
          <w:rFonts w:cs="Calibri"/>
          <w:lang w:val="de-CH"/>
        </w:rPr>
        <w:t>Berechnung der Zeitabstände</w:t>
      </w:r>
      <w:bookmarkEnd w:id="7"/>
    </w:p>
    <w:p w14:paraId="72B86505" w14:textId="3141928E" w:rsidR="007936DD" w:rsidRPr="007F5D2F" w:rsidRDefault="00422D07" w:rsidP="007936DD">
      <w:pPr>
        <w:rPr>
          <w:rFonts w:ascii="Calibri" w:hAnsi="Calibri" w:cs="Calibri"/>
          <w:lang w:val="de-CH"/>
        </w:rPr>
      </w:pPr>
      <w:r w:rsidRPr="007F5D2F">
        <w:rPr>
          <w:rFonts w:ascii="Calibri" w:hAnsi="Calibri" w:cs="Calibri"/>
          <w:lang w:val="de-CH"/>
        </w:rPr>
        <w:t>F</w:t>
      </w:r>
      <w:r w:rsidR="007936DD" w:rsidRPr="007F5D2F">
        <w:rPr>
          <w:rFonts w:ascii="Calibri" w:hAnsi="Calibri" w:cs="Calibri"/>
          <w:lang w:val="de-CH"/>
        </w:rPr>
        <w:t>ür eine Monte Carlo</w:t>
      </w:r>
      <w:r w:rsidR="00F16C41" w:rsidRPr="007F5D2F">
        <w:rPr>
          <w:rFonts w:ascii="Calibri" w:hAnsi="Calibri" w:cs="Calibri"/>
          <w:lang w:val="de-CH"/>
        </w:rPr>
        <w:t xml:space="preserve"> </w:t>
      </w:r>
      <w:r w:rsidR="004F6188" w:rsidRPr="007F5D2F">
        <w:rPr>
          <w:rFonts w:ascii="Calibri" w:hAnsi="Calibri" w:cs="Calibri"/>
          <w:lang w:val="de-CH"/>
        </w:rPr>
        <w:t xml:space="preserve">Simulation </w:t>
      </w:r>
      <w:r w:rsidR="00C62629" w:rsidRPr="007F5D2F">
        <w:rPr>
          <w:rFonts w:ascii="Calibri" w:hAnsi="Calibri" w:cs="Calibri"/>
          <w:lang w:val="de-CH"/>
        </w:rPr>
        <w:t>der fallenden Steine</w:t>
      </w:r>
      <w:r w:rsidR="007936DD" w:rsidRPr="007F5D2F">
        <w:rPr>
          <w:rFonts w:ascii="Calibri" w:hAnsi="Calibri" w:cs="Calibri"/>
          <w:lang w:val="de-CH"/>
        </w:rPr>
        <w:t xml:space="preserve">, benötigen wir die </w:t>
      </w:r>
      <w:r w:rsidR="00F16C41" w:rsidRPr="007F5D2F">
        <w:rPr>
          <w:rFonts w:ascii="Calibri" w:hAnsi="Calibri" w:cs="Calibri"/>
          <w:lang w:val="de-CH"/>
        </w:rPr>
        <w:t>Zeit. Die Zeit</w:t>
      </w:r>
      <w:r w:rsidR="004F6188" w:rsidRPr="007F5D2F">
        <w:rPr>
          <w:rFonts w:ascii="Calibri" w:hAnsi="Calibri" w:cs="Calibri"/>
          <w:lang w:val="de-CH"/>
        </w:rPr>
        <w:t xml:space="preserve"> können wir durch die </w:t>
      </w:r>
      <w:r w:rsidR="007936DD" w:rsidRPr="007F5D2F">
        <w:rPr>
          <w:rFonts w:ascii="Calibri" w:hAnsi="Calibri" w:cs="Calibri"/>
          <w:lang w:val="de-CH"/>
        </w:rPr>
        <w:t>Zeitabstände der beobachteten Daten</w:t>
      </w:r>
      <w:r w:rsidR="004F6188" w:rsidRPr="007F5D2F">
        <w:rPr>
          <w:rFonts w:ascii="Calibri" w:hAnsi="Calibri" w:cs="Calibri"/>
          <w:lang w:val="de-CH"/>
        </w:rPr>
        <w:t xml:space="preserve"> berechnen</w:t>
      </w:r>
      <w:r w:rsidR="007936DD" w:rsidRPr="007F5D2F">
        <w:rPr>
          <w:rFonts w:ascii="Calibri" w:hAnsi="Calibri" w:cs="Calibri"/>
          <w:lang w:val="de-CH"/>
        </w:rPr>
        <w:t>.</w:t>
      </w:r>
      <w:r w:rsidRPr="007F5D2F">
        <w:rPr>
          <w:rFonts w:ascii="Calibri" w:hAnsi="Calibri" w:cs="Calibri"/>
          <w:lang w:val="de-CH"/>
        </w:rPr>
        <w:t xml:space="preserve"> Die Zeitabstände wurden durch die Differenz des</w:t>
      </w:r>
      <w:r w:rsidR="005C7972">
        <w:rPr>
          <w:rFonts w:ascii="Calibri" w:hAnsi="Calibri" w:cs="Calibri"/>
          <w:lang w:val="de-CH"/>
        </w:rPr>
        <w:t xml:space="preserve"> Datumobjektes</w:t>
      </w:r>
      <w:r w:rsidR="00FA4BAA" w:rsidRPr="007F5D2F">
        <w:rPr>
          <w:rFonts w:ascii="Calibri" w:hAnsi="Calibri" w:cs="Calibri"/>
          <w:lang w:val="de-CH"/>
        </w:rPr>
        <w:t xml:space="preserve"> </w:t>
      </w:r>
      <w:r w:rsidRPr="007F5D2F">
        <w:rPr>
          <w:rFonts w:ascii="Calibri" w:hAnsi="Calibri" w:cs="Calibri"/>
          <w:lang w:val="de-CH"/>
        </w:rPr>
        <w:t xml:space="preserve">berechnet und als neue Attributspalte </w:t>
      </w:r>
      <w:r w:rsidR="004F6188" w:rsidRPr="007F5D2F">
        <w:rPr>
          <w:rFonts w:ascii="Calibri" w:hAnsi="Calibri" w:cs="Calibri"/>
          <w:lang w:val="de-CH"/>
        </w:rPr>
        <w:t xml:space="preserve">zu jedem Datensatz </w:t>
      </w:r>
      <w:r w:rsidRPr="007F5D2F">
        <w:rPr>
          <w:rFonts w:ascii="Calibri" w:hAnsi="Calibri" w:cs="Calibri"/>
          <w:lang w:val="de-CH"/>
        </w:rPr>
        <w:t>hinzugefügt.</w:t>
      </w:r>
      <w:r w:rsidR="004F6188" w:rsidRPr="007F5D2F">
        <w:rPr>
          <w:rFonts w:ascii="Calibri" w:hAnsi="Calibri" w:cs="Calibri"/>
          <w:lang w:val="de-CH"/>
        </w:rPr>
        <w:t xml:space="preserve"> </w:t>
      </w:r>
      <w:r w:rsidR="00FA4BAA" w:rsidRPr="007F5D2F">
        <w:rPr>
          <w:rFonts w:ascii="Calibri" w:hAnsi="Calibri" w:cs="Calibri"/>
          <w:lang w:val="de-CH"/>
        </w:rPr>
        <w:t>Die Differenz der Zeit wurden in Stunden berechnet und als ganze Zahlen gespeichert, weil es bei der Monte Carlo Simulation einfacher ist</w:t>
      </w:r>
      <w:r w:rsidR="00412294">
        <w:rPr>
          <w:rFonts w:ascii="Calibri" w:hAnsi="Calibri" w:cs="Calibri"/>
          <w:lang w:val="de-CH"/>
        </w:rPr>
        <w:t>,</w:t>
      </w:r>
      <w:r w:rsidR="00FA4BAA" w:rsidRPr="007F5D2F">
        <w:rPr>
          <w:rFonts w:ascii="Calibri" w:hAnsi="Calibri" w:cs="Calibri"/>
          <w:lang w:val="de-CH"/>
        </w:rPr>
        <w:t xml:space="preserve"> Zahlenwerte zu simulieren.</w:t>
      </w:r>
      <w:r w:rsidR="00294EC5">
        <w:rPr>
          <w:rFonts w:ascii="Calibri" w:hAnsi="Calibri" w:cs="Calibri"/>
          <w:lang w:val="de-CH"/>
        </w:rPr>
        <w:t xml:space="preserve"> </w:t>
      </w:r>
      <w:r w:rsidR="004F6188" w:rsidRPr="007F5D2F">
        <w:rPr>
          <w:rFonts w:ascii="Calibri" w:hAnsi="Calibri" w:cs="Calibri"/>
          <w:lang w:val="de-CH"/>
        </w:rPr>
        <w:t xml:space="preserve">Somit haben wir </w:t>
      </w:r>
      <w:r w:rsidR="00412294">
        <w:rPr>
          <w:rFonts w:ascii="Calibri" w:hAnsi="Calibri" w:cs="Calibri"/>
          <w:lang w:val="de-CH"/>
        </w:rPr>
        <w:t xml:space="preserve">neben der Masse und Geschwindigkeit </w:t>
      </w:r>
      <w:r w:rsidR="004F6188" w:rsidRPr="007F5D2F">
        <w:rPr>
          <w:rFonts w:ascii="Calibri" w:hAnsi="Calibri" w:cs="Calibri"/>
          <w:lang w:val="de-CH"/>
        </w:rPr>
        <w:t>eine weitere Zufallsvariabel für die Monte Carlo Simulation</w:t>
      </w:r>
      <w:r w:rsidR="00412294">
        <w:rPr>
          <w:rFonts w:ascii="Calibri" w:hAnsi="Calibri" w:cs="Calibri"/>
          <w:lang w:val="de-CH"/>
        </w:rPr>
        <w:t>.</w:t>
      </w:r>
      <w:r w:rsidRPr="007F5D2F">
        <w:rPr>
          <w:rFonts w:ascii="Calibri" w:hAnsi="Calibri" w:cs="Calibri"/>
          <w:lang w:val="de-CH"/>
        </w:rPr>
        <w:t xml:space="preserve"> </w:t>
      </w:r>
    </w:p>
    <w:p w14:paraId="7CEF9A65" w14:textId="77777777" w:rsidR="005315BA" w:rsidRPr="007F5D2F" w:rsidRDefault="005315BA" w:rsidP="007936DD">
      <w:pPr>
        <w:rPr>
          <w:rFonts w:ascii="Calibri" w:hAnsi="Calibri" w:cs="Calibri"/>
          <w:lang w:val="de-CH"/>
        </w:rPr>
      </w:pPr>
    </w:p>
    <w:p w14:paraId="680F9EB2" w14:textId="461625C9" w:rsidR="007936DD" w:rsidRPr="007F5D2F" w:rsidRDefault="00724A09" w:rsidP="00422D07">
      <w:pPr>
        <w:pStyle w:val="berschrift1"/>
        <w:rPr>
          <w:rFonts w:cs="Calibri"/>
          <w:lang w:val="de-CH"/>
        </w:rPr>
      </w:pPr>
      <w:bookmarkStart w:id="8" w:name="_Toc91160913"/>
      <w:r w:rsidRPr="007F5D2F">
        <w:rPr>
          <w:rFonts w:cs="Calibri"/>
          <w:lang w:val="de-CH"/>
        </w:rPr>
        <w:t xml:space="preserve">Kumulative </w:t>
      </w:r>
      <w:r w:rsidR="00422D07" w:rsidRPr="007F5D2F">
        <w:rPr>
          <w:rFonts w:cs="Calibri"/>
          <w:lang w:val="de-CH"/>
        </w:rPr>
        <w:t>Funktionsverteilung</w:t>
      </w:r>
      <w:bookmarkEnd w:id="8"/>
      <w:r w:rsidR="00422D07" w:rsidRPr="007F5D2F">
        <w:rPr>
          <w:rFonts w:cs="Calibri"/>
          <w:lang w:val="de-CH"/>
        </w:rPr>
        <w:t xml:space="preserve"> </w:t>
      </w:r>
    </w:p>
    <w:p w14:paraId="03F27D06" w14:textId="3D22B3A6" w:rsidR="007040AE" w:rsidRDefault="00422D07" w:rsidP="00CD50AA">
      <w:pPr>
        <w:rPr>
          <w:rFonts w:ascii="Calibri" w:hAnsi="Calibri" w:cs="Calibri"/>
          <w:lang w:val="de-CH"/>
        </w:rPr>
      </w:pPr>
      <w:r w:rsidRPr="007F5D2F">
        <w:rPr>
          <w:rFonts w:ascii="Calibri" w:hAnsi="Calibri" w:cs="Calibri"/>
          <w:lang w:val="de-CH"/>
        </w:rPr>
        <w:t xml:space="preserve">Aufgrund der mangelnden Datenerhebung, erstellen wir eine </w:t>
      </w:r>
      <w:r w:rsidR="007F62AD">
        <w:rPr>
          <w:rFonts w:ascii="Calibri" w:hAnsi="Calibri" w:cs="Calibri"/>
          <w:lang w:val="de-CH"/>
        </w:rPr>
        <w:t>k</w:t>
      </w:r>
      <w:r w:rsidRPr="007F5D2F">
        <w:rPr>
          <w:rFonts w:ascii="Calibri" w:hAnsi="Calibri" w:cs="Calibri"/>
          <w:lang w:val="de-CH"/>
        </w:rPr>
        <w:t>umulative Funktionsverteilung für die Masse, Geschwindigkeit und Zeitabständen</w:t>
      </w:r>
      <w:r w:rsidR="00724A09" w:rsidRPr="007F5D2F">
        <w:rPr>
          <w:rFonts w:ascii="Calibri" w:hAnsi="Calibri" w:cs="Calibri"/>
          <w:lang w:val="de-CH"/>
        </w:rPr>
        <w:t xml:space="preserve">. </w:t>
      </w:r>
      <w:r w:rsidR="00043808">
        <w:rPr>
          <w:rFonts w:ascii="Calibri" w:hAnsi="Calibri" w:cs="Calibri"/>
          <w:lang w:val="de-CH"/>
        </w:rPr>
        <w:t>Somit wird es gut sichtbar, welche Verteilungen am besten zu unseren Daten passen. Die Entscheidung für die korrekte Verteilung ist sehr wichtig, da diese bei der Simulation verwendet werden und dadurch das Endresultat stark beeinflussen können</w:t>
      </w:r>
      <w:r w:rsidR="00784D23">
        <w:rPr>
          <w:rFonts w:ascii="Calibri" w:hAnsi="Calibri" w:cs="Calibri"/>
          <w:lang w:val="de-CH"/>
        </w:rPr>
        <w:t xml:space="preserve">. </w:t>
      </w:r>
      <w:r w:rsidR="00724A09" w:rsidRPr="007F5D2F">
        <w:rPr>
          <w:rFonts w:ascii="Calibri" w:hAnsi="Calibri" w:cs="Calibri"/>
          <w:lang w:val="de-CH"/>
        </w:rPr>
        <w:t>Folgende</w:t>
      </w:r>
      <w:r w:rsidR="00FA4BAA" w:rsidRPr="007F5D2F">
        <w:rPr>
          <w:rFonts w:ascii="Calibri" w:hAnsi="Calibri" w:cs="Calibri"/>
          <w:lang w:val="de-CH"/>
        </w:rPr>
        <w:t xml:space="preserve"> </w:t>
      </w:r>
      <w:r w:rsidR="003B5809" w:rsidRPr="007F5D2F">
        <w:rPr>
          <w:rFonts w:ascii="Calibri" w:hAnsi="Calibri" w:cs="Calibri"/>
          <w:lang w:val="de-CH"/>
        </w:rPr>
        <w:t xml:space="preserve">bekannte </w:t>
      </w:r>
      <w:r w:rsidR="00FA4BAA" w:rsidRPr="007F5D2F">
        <w:rPr>
          <w:rFonts w:ascii="Calibri" w:hAnsi="Calibri" w:cs="Calibri"/>
          <w:lang w:val="de-CH"/>
        </w:rPr>
        <w:t>Funktionsverteilungen wurden berücksichtigt</w:t>
      </w:r>
      <w:r w:rsidR="00724A09" w:rsidRPr="007F5D2F">
        <w:rPr>
          <w:rFonts w:ascii="Calibri" w:hAnsi="Calibri" w:cs="Calibri"/>
          <w:lang w:val="de-CH"/>
        </w:rPr>
        <w:t xml:space="preserve">: </w:t>
      </w:r>
      <w:r w:rsidR="003B5809" w:rsidRPr="007F5D2F">
        <w:rPr>
          <w:rFonts w:ascii="Calibri" w:hAnsi="Calibri" w:cs="Calibri"/>
          <w:lang w:val="de-CH"/>
        </w:rPr>
        <w:t>gamma, norm, expon, lognorm, cauchy, exponpow, powerlaw</w:t>
      </w:r>
      <w:r w:rsidR="00D653B6" w:rsidRPr="007F5D2F">
        <w:rPr>
          <w:rFonts w:ascii="Calibri" w:hAnsi="Calibri" w:cs="Calibri"/>
          <w:lang w:val="de-CH"/>
        </w:rPr>
        <w:t>.</w:t>
      </w:r>
      <w:r w:rsidR="007040AE">
        <w:rPr>
          <w:rFonts w:ascii="Calibri" w:hAnsi="Calibri" w:cs="Calibri"/>
          <w:lang w:val="de-CH"/>
        </w:rPr>
        <w:br w:type="page"/>
      </w: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lang w:val="de-CH"/>
              </w:rPr>
            </w:pPr>
            <w:r w:rsidRPr="007F5D2F">
              <w:rPr>
                <w:rFonts w:ascii="Calibri" w:hAnsi="Calibri" w:cs="Calibri"/>
                <w:lang w:val="de-CH"/>
              </w:rPr>
              <w:lastRenderedPageBreak/>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lang w:val="de-CH"/>
              </w:rPr>
            </w:pPr>
            <w:r w:rsidRPr="007F5D2F">
              <w:rPr>
                <w:rFonts w:ascii="Calibri" w:hAnsi="Calibri" w:cs="Calibri"/>
                <w:lang w:val="de-CH"/>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lang w:val="de-CH"/>
              </w:rPr>
            </w:pPr>
            <w:r w:rsidRPr="007F5D2F">
              <w:rPr>
                <w:rFonts w:ascii="Calibri" w:hAnsi="Calibri" w:cs="Calibri"/>
                <w:b w:val="0"/>
                <w:bCs w:val="0"/>
                <w:lang w:val="de-CH"/>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 xml:space="preserve">Bei der Masse ist </w:t>
            </w:r>
            <w:r w:rsidR="003F1D74" w:rsidRPr="007F5D2F">
              <w:rPr>
                <w:rFonts w:ascii="Calibri" w:hAnsi="Calibri" w:cs="Calibri"/>
                <w:lang w:val="de-CH"/>
              </w:rPr>
              <w:t>der obere Teil</w:t>
            </w:r>
            <w:r w:rsidRPr="007F5D2F">
              <w:rPr>
                <w:rFonts w:ascii="Calibri" w:hAnsi="Calibri" w:cs="Calibri"/>
                <w:lang w:val="de-CH"/>
              </w:rPr>
              <w:t xml:space="preserve"> </w:t>
            </w:r>
            <w:r w:rsidR="000E111B" w:rsidRPr="007F5D2F">
              <w:rPr>
                <w:rFonts w:ascii="Calibri" w:hAnsi="Calibri" w:cs="Calibri"/>
                <w:lang w:val="de-CH"/>
              </w:rPr>
              <w:t xml:space="preserve">der Verteilung </w:t>
            </w:r>
            <w:r w:rsidRPr="007F5D2F">
              <w:rPr>
                <w:rFonts w:ascii="Calibri" w:hAnsi="Calibri" w:cs="Calibri"/>
                <w:lang w:val="de-CH"/>
              </w:rPr>
              <w:t xml:space="preserve">wichtig, weil sich dort </w:t>
            </w:r>
            <w:r w:rsidR="003C1C94" w:rsidRPr="007F5D2F">
              <w:rPr>
                <w:rFonts w:ascii="Calibri" w:hAnsi="Calibri" w:cs="Calibri"/>
                <w:lang w:val="de-CH"/>
              </w:rPr>
              <w:t xml:space="preserve">die </w:t>
            </w:r>
            <w:r w:rsidR="003C1C94">
              <w:rPr>
                <w:rFonts w:ascii="Calibri" w:hAnsi="Calibri" w:cs="Calibri"/>
                <w:lang w:val="de-CH"/>
              </w:rPr>
              <w:t>m</w:t>
            </w:r>
            <w:r w:rsidR="003C1C94" w:rsidRPr="007F5D2F">
              <w:rPr>
                <w:rFonts w:ascii="Calibri" w:hAnsi="Calibri" w:cs="Calibri"/>
                <w:lang w:val="de-CH"/>
              </w:rPr>
              <w:t>assenhafteren Steine</w:t>
            </w:r>
            <w:r w:rsidRPr="007F5D2F">
              <w:rPr>
                <w:rFonts w:ascii="Calibri" w:hAnsi="Calibri" w:cs="Calibri"/>
                <w:lang w:val="de-CH"/>
              </w:rPr>
              <w:t xml:space="preserve"> befinden</w:t>
            </w:r>
            <w:r w:rsidR="009646F8">
              <w:rPr>
                <w:rFonts w:ascii="Calibri" w:hAnsi="Calibri" w:cs="Calibri"/>
                <w:lang w:val="de-CH"/>
              </w:rPr>
              <w:t>, die das Sicherheitsnetz eher durchbrechen könnten.</w:t>
            </w:r>
            <w:r w:rsidR="003973AA">
              <w:rPr>
                <w:rFonts w:ascii="Calibri" w:hAnsi="Calibri" w:cs="Calibri"/>
                <w:lang w:val="de-CH"/>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lang w:val="de-CH"/>
              </w:rPr>
            </w:pPr>
            <w:r w:rsidRPr="007F5D2F">
              <w:rPr>
                <w:rFonts w:ascii="Calibri" w:hAnsi="Calibri" w:cs="Calibri"/>
                <w:b w:val="0"/>
                <w:bCs w:val="0"/>
                <w:lang w:val="de-CH"/>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Die Normalverteilung passt am besten zum ganzen Datensatz der Geschwindigkeit</w:t>
            </w:r>
            <w:r w:rsidR="003C1C94">
              <w:rPr>
                <w:rFonts w:ascii="Calibri" w:hAnsi="Calibri" w:cs="Calibri"/>
                <w:lang w:val="de-CH"/>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lang w:val="de-CH"/>
              </w:rPr>
            </w:pPr>
            <w:r w:rsidRPr="007F5D2F">
              <w:rPr>
                <w:rFonts w:ascii="Calibri" w:hAnsi="Calibri" w:cs="Calibri"/>
                <w:b w:val="0"/>
                <w:bCs w:val="0"/>
                <w:lang w:val="de-CH"/>
              </w:rPr>
              <w:t xml:space="preserve">Zeitabstand </w:t>
            </w:r>
            <w:r w:rsidR="000823BE" w:rsidRPr="007F5D2F">
              <w:rPr>
                <w:rFonts w:ascii="Calibri" w:hAnsi="Calibri" w:cs="Calibri"/>
                <w:b w:val="0"/>
                <w:bCs w:val="0"/>
                <w:lang w:val="de-CH"/>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214D8A76" w14:textId="1AE54E86"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 xml:space="preserve">Bei den Zeitabständen ist </w:t>
            </w:r>
            <w:r w:rsidR="003F1D74" w:rsidRPr="007F5D2F">
              <w:rPr>
                <w:rFonts w:ascii="Calibri" w:hAnsi="Calibri" w:cs="Calibri"/>
                <w:lang w:val="de-CH"/>
              </w:rPr>
              <w:t>der untere Teil</w:t>
            </w:r>
            <w:r w:rsidRPr="007F5D2F">
              <w:rPr>
                <w:rFonts w:ascii="Calibri" w:hAnsi="Calibri" w:cs="Calibri"/>
                <w:lang w:val="de-CH"/>
              </w:rPr>
              <w:t xml:space="preserve"> der Verteilung wichtig, weil </w:t>
            </w:r>
            <w:r w:rsidR="00954011">
              <w:rPr>
                <w:rFonts w:ascii="Calibri" w:hAnsi="Calibri" w:cs="Calibri"/>
                <w:lang w:val="de-CH"/>
              </w:rPr>
              <w:t xml:space="preserve">der </w:t>
            </w:r>
            <w:r w:rsidRPr="007F5D2F">
              <w:rPr>
                <w:rFonts w:ascii="Calibri" w:hAnsi="Calibri" w:cs="Calibri"/>
                <w:lang w:val="de-CH"/>
              </w:rPr>
              <w:t xml:space="preserve">Zeitabstand zwischen Steinschlägen tiefer ist und somit mehr Steine ins Netz aufprallen </w:t>
            </w:r>
            <w:r w:rsidR="00954011">
              <w:rPr>
                <w:rFonts w:ascii="Calibri" w:hAnsi="Calibri" w:cs="Calibri"/>
                <w:lang w:val="de-CH"/>
              </w:rPr>
              <w:t xml:space="preserve">könnten </w:t>
            </w:r>
            <w:r w:rsidRPr="007F5D2F">
              <w:rPr>
                <w:rFonts w:ascii="Calibri" w:hAnsi="Calibri" w:cs="Calibri"/>
                <w:lang w:val="de-CH"/>
              </w:rPr>
              <w:t>bevor diese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lang w:val="de-CH"/>
              </w:rPr>
            </w:pPr>
            <w:r w:rsidRPr="007F5D2F">
              <w:rPr>
                <w:rFonts w:ascii="Calibri" w:hAnsi="Calibri" w:cs="Calibri"/>
                <w:lang w:val="de-CH"/>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lang w:val="de-CH"/>
              </w:rPr>
            </w:pPr>
            <w:r w:rsidRPr="007F5D2F">
              <w:rPr>
                <w:rFonts w:ascii="Calibri" w:hAnsi="Calibri" w:cs="Calibri"/>
                <w:b w:val="0"/>
                <w:bCs w:val="0"/>
                <w:lang w:val="de-CH"/>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Pr>
                <w:rFonts w:ascii="Calibri" w:hAnsi="Calibri" w:cs="Calibri"/>
                <w:lang w:val="de-CH"/>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lang w:val="de-CH"/>
              </w:rPr>
            </w:pPr>
            <w:r w:rsidRPr="007F5D2F">
              <w:rPr>
                <w:rFonts w:ascii="Calibri" w:hAnsi="Calibri" w:cs="Calibri"/>
                <w:b w:val="0"/>
                <w:bCs w:val="0"/>
                <w:lang w:val="de-CH"/>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Powerlaw</w:t>
            </w:r>
          </w:p>
        </w:tc>
        <w:tc>
          <w:tcPr>
            <w:tcW w:w="5618" w:type="dxa"/>
          </w:tcPr>
          <w:p w14:paraId="562CFAB5" w14:textId="58BC4504"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Pr>
                <w:rFonts w:ascii="Calibri" w:hAnsi="Calibri" w:cs="Calibri"/>
                <w:lang w:val="de-CH"/>
              </w:rPr>
              <w:t>Bei der Geschwindigkeit von 35 bis 4</w:t>
            </w:r>
            <w:r w:rsidR="008C5AFB">
              <w:rPr>
                <w:rFonts w:ascii="Calibri" w:hAnsi="Calibri" w:cs="Calibri"/>
                <w:lang w:val="de-CH"/>
              </w:rPr>
              <w:t>1</w:t>
            </w:r>
            <w:r>
              <w:rPr>
                <w:rFonts w:ascii="Calibri" w:hAnsi="Calibri" w:cs="Calibri"/>
                <w:lang w:val="de-CH"/>
              </w:rPr>
              <w:t xml:space="preserve"> ist die Powerlaw-Verteilung am besten </w:t>
            </w:r>
            <w:r w:rsidR="00944C42">
              <w:rPr>
                <w:rFonts w:ascii="Calibri" w:hAnsi="Calibri" w:cs="Calibri"/>
                <w:lang w:val="de-CH"/>
              </w:rPr>
              <w:t>und genau dort befinden sich die meisten Geschwindigkeiten der Steinschläge.</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lang w:val="de-CH"/>
              </w:rPr>
            </w:pPr>
            <w:r w:rsidRPr="007F5D2F">
              <w:rPr>
                <w:rFonts w:ascii="Calibri" w:hAnsi="Calibri" w:cs="Calibri"/>
                <w:b w:val="0"/>
                <w:bCs w:val="0"/>
                <w:lang w:val="de-CH"/>
              </w:rPr>
              <w:t>Zeitabstand [h]</w:t>
            </w:r>
          </w:p>
        </w:tc>
        <w:tc>
          <w:tcPr>
            <w:tcW w:w="1611" w:type="dxa"/>
          </w:tcPr>
          <w:p w14:paraId="559EF741" w14:textId="78D62E51"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Exponential</w:t>
            </w:r>
          </w:p>
        </w:tc>
        <w:tc>
          <w:tcPr>
            <w:tcW w:w="5618" w:type="dxa"/>
          </w:tcPr>
          <w:p w14:paraId="4E80614A" w14:textId="6C6C7574"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Pr>
                <w:rFonts w:ascii="Calibri" w:hAnsi="Calibri" w:cs="Calibri"/>
                <w:lang w:val="de-CH"/>
              </w:rPr>
              <w:t>Analog zu Ablösungszone 1</w:t>
            </w:r>
            <w:r>
              <w:rPr>
                <w:rFonts w:ascii="Calibri" w:hAnsi="Calibri" w:cs="Calibri"/>
                <w:lang w:val="de-CH"/>
              </w:rPr>
              <w:t>. Die Exponpow-Verteilung ist vo</w:t>
            </w:r>
            <w:r w:rsidR="00C57D21">
              <w:rPr>
                <w:rFonts w:ascii="Calibri" w:hAnsi="Calibri" w:cs="Calibri"/>
                <w:lang w:val="de-CH"/>
              </w:rPr>
              <w:t>n</w:t>
            </w:r>
            <w:r>
              <w:rPr>
                <w:rFonts w:ascii="Calibri" w:hAnsi="Calibri" w:cs="Calibri"/>
                <w:lang w:val="de-CH"/>
              </w:rPr>
              <w:t xml:space="preserve"> 0 bis etwa 15 </w:t>
            </w:r>
            <w:r w:rsidR="0094485A">
              <w:rPr>
                <w:rFonts w:ascii="Calibri" w:hAnsi="Calibri" w:cs="Calibri"/>
                <w:lang w:val="de-CH"/>
              </w:rPr>
              <w:t xml:space="preserve">Sunden </w:t>
            </w:r>
            <w:r>
              <w:rPr>
                <w:rFonts w:ascii="Calibri" w:hAnsi="Calibri" w:cs="Calibri"/>
                <w:lang w:val="de-CH"/>
              </w:rPr>
              <w:t>Zeitabstand am besten.</w:t>
            </w:r>
          </w:p>
        </w:tc>
      </w:tr>
    </w:tbl>
    <w:p w14:paraId="73F4E963" w14:textId="04E6054F" w:rsidR="005315BA" w:rsidRPr="007F5D2F" w:rsidRDefault="0040107C" w:rsidP="005315BA">
      <w:pPr>
        <w:pStyle w:val="berschrift2"/>
        <w:rPr>
          <w:rFonts w:cs="Calibri"/>
          <w:lang w:val="de-CH"/>
        </w:rPr>
      </w:pPr>
      <w:bookmarkStart w:id="9" w:name="_Toc91160914"/>
      <w:r w:rsidRPr="007F5D2F">
        <w:rPr>
          <w:rFonts w:cs="Calibri"/>
          <w:noProof/>
          <w:lang w:val="de-CH"/>
        </w:rPr>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noProof/>
          <w:lang w:val="de-CH"/>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Kumulative Funktionsverteilung der Ablösungszone 1</w:t>
      </w:r>
      <w:bookmarkEnd w:id="9"/>
    </w:p>
    <w:p w14:paraId="076650D7" w14:textId="77777777" w:rsidR="0067148E" w:rsidRPr="007F5D2F" w:rsidRDefault="0067148E" w:rsidP="0067148E">
      <w:pPr>
        <w:rPr>
          <w:rFonts w:ascii="Calibri" w:hAnsi="Calibri" w:cs="Calibri"/>
          <w:lang w:val="de-CH"/>
        </w:rPr>
      </w:pPr>
    </w:p>
    <w:p w14:paraId="1CF0ACEA" w14:textId="7ABCEEB1" w:rsidR="00493991" w:rsidRPr="007F5D2F" w:rsidRDefault="005315BA" w:rsidP="00422D07">
      <w:pPr>
        <w:pStyle w:val="berschrift2"/>
        <w:rPr>
          <w:rFonts w:cs="Calibri"/>
          <w:lang w:val="de-CH"/>
        </w:rPr>
      </w:pPr>
      <w:bookmarkStart w:id="10" w:name="_Toc91160915"/>
      <w:r w:rsidRPr="007F5D2F">
        <w:rPr>
          <w:rFonts w:cs="Calibri"/>
          <w:noProof/>
          <w:lang w:val="de-CH"/>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lang w:val="de-CH"/>
        </w:rPr>
        <w:t>Kumulative Funktionsverteilung der Ablösungszone 2</w:t>
      </w:r>
      <w:bookmarkEnd w:id="10"/>
    </w:p>
    <w:p w14:paraId="3D1E0592" w14:textId="51589252" w:rsidR="00FF5DFC" w:rsidRDefault="00FF5DFC">
      <w:pPr>
        <w:spacing w:before="0" w:after="200"/>
        <w:jc w:val="left"/>
        <w:rPr>
          <w:rFonts w:ascii="Calibri" w:hAnsi="Calibri" w:cs="Calibri"/>
          <w:lang w:val="de-CH"/>
        </w:rPr>
      </w:pPr>
      <w:r>
        <w:rPr>
          <w:rFonts w:ascii="Calibri" w:hAnsi="Calibri" w:cs="Calibri"/>
          <w:lang w:val="de-CH"/>
        </w:rPr>
        <w:br w:type="page"/>
      </w:r>
    </w:p>
    <w:p w14:paraId="5145BB70" w14:textId="6F631946" w:rsidR="00E41CBD" w:rsidRPr="007F5D2F" w:rsidRDefault="009141E4" w:rsidP="00E41CBD">
      <w:pPr>
        <w:pStyle w:val="berschrift1"/>
        <w:rPr>
          <w:rFonts w:cs="Calibri"/>
          <w:lang w:val="de-CH"/>
        </w:rPr>
      </w:pPr>
      <w:bookmarkStart w:id="11" w:name="_Toc91160916"/>
      <w:r w:rsidRPr="007F5D2F">
        <w:rPr>
          <w:rFonts w:cs="Calibri"/>
          <w:lang w:val="de-CH"/>
        </w:rPr>
        <w:lastRenderedPageBreak/>
        <w:t>Monte Carlo Simulation</w:t>
      </w:r>
      <w:bookmarkEnd w:id="11"/>
      <w:r w:rsidRPr="007F5D2F">
        <w:rPr>
          <w:rFonts w:cs="Calibri"/>
          <w:lang w:val="de-CH"/>
        </w:rPr>
        <w:t xml:space="preserve"> </w:t>
      </w:r>
    </w:p>
    <w:p w14:paraId="71CAF187" w14:textId="13171ADD" w:rsidR="00E41CBD" w:rsidRPr="007F5D2F" w:rsidRDefault="009141E4" w:rsidP="009141E4">
      <w:pPr>
        <w:rPr>
          <w:rFonts w:ascii="Calibri" w:hAnsi="Calibri" w:cs="Calibri"/>
          <w:lang w:val="de-CH"/>
        </w:rPr>
      </w:pPr>
      <w:r w:rsidRPr="007F5D2F">
        <w:rPr>
          <w:rFonts w:ascii="Calibri" w:hAnsi="Calibri" w:cs="Calibri"/>
          <w:lang w:val="de-CH"/>
        </w:rPr>
        <w:t xml:space="preserve">Durch die von vorhin bestimmten Funktionsverteilungen können wir nun die </w:t>
      </w:r>
      <w:r w:rsidR="0067148E" w:rsidRPr="007F5D2F">
        <w:rPr>
          <w:rFonts w:ascii="Calibri" w:hAnsi="Calibri" w:cs="Calibri"/>
          <w:lang w:val="de-CH"/>
        </w:rPr>
        <w:t>Zufallsvariablen</w:t>
      </w:r>
      <w:r w:rsidRPr="007F5D2F">
        <w:rPr>
          <w:rFonts w:ascii="Calibri" w:hAnsi="Calibri" w:cs="Calibri"/>
          <w:lang w:val="de-CH"/>
        </w:rPr>
        <w:t xml:space="preserve"> Masse, Geschwindigkeit und Zeitabstände</w:t>
      </w:r>
      <w:r w:rsidR="0067148E" w:rsidRPr="007F5D2F">
        <w:rPr>
          <w:rFonts w:ascii="Calibri" w:hAnsi="Calibri" w:cs="Calibri"/>
          <w:lang w:val="de-CH"/>
        </w:rPr>
        <w:t xml:space="preserve"> für beide Ablösungszonen</w:t>
      </w:r>
      <w:r w:rsidRPr="007F5D2F">
        <w:rPr>
          <w:rFonts w:ascii="Calibri" w:hAnsi="Calibri" w:cs="Calibri"/>
          <w:lang w:val="de-CH"/>
        </w:rPr>
        <w:t xml:space="preserve"> simulieren.</w:t>
      </w:r>
      <w:r w:rsidR="00C8395C" w:rsidRPr="007F5D2F">
        <w:rPr>
          <w:rFonts w:ascii="Calibri" w:hAnsi="Calibri" w:cs="Calibri"/>
          <w:lang w:val="de-CH"/>
        </w:rPr>
        <w:t xml:space="preserve"> </w:t>
      </w:r>
      <w:r w:rsidR="00B10B91" w:rsidRPr="007F5D2F">
        <w:rPr>
          <w:rFonts w:ascii="Calibri" w:hAnsi="Calibri" w:cs="Calibri"/>
          <w:lang w:val="de-CH"/>
        </w:rPr>
        <w:t xml:space="preserve">Bei der Simulation muss beachtet werden, dass die simulierten Zeitabstände von beiden Ablösungszonen unterschiedlich sind. Ablösungszone </w:t>
      </w:r>
      <w:r w:rsidR="00697A86" w:rsidRPr="007F5D2F">
        <w:rPr>
          <w:rFonts w:ascii="Calibri" w:hAnsi="Calibri" w:cs="Calibri"/>
          <w:lang w:val="de-CH"/>
        </w:rPr>
        <w:t>2</w:t>
      </w:r>
      <w:r w:rsidR="00B10B91" w:rsidRPr="007F5D2F">
        <w:rPr>
          <w:rFonts w:ascii="Calibri" w:hAnsi="Calibri" w:cs="Calibri"/>
          <w:lang w:val="de-CH"/>
        </w:rPr>
        <w:t xml:space="preserve"> hat </w:t>
      </w:r>
      <w:r w:rsidR="00697A86" w:rsidRPr="007F5D2F">
        <w:rPr>
          <w:rFonts w:ascii="Calibri" w:hAnsi="Calibri" w:cs="Calibri"/>
          <w:lang w:val="de-CH"/>
        </w:rPr>
        <w:t>grössere</w:t>
      </w:r>
      <w:r w:rsidR="001D645C" w:rsidRPr="007F5D2F">
        <w:rPr>
          <w:rFonts w:ascii="Calibri" w:hAnsi="Calibri" w:cs="Calibri"/>
          <w:lang w:val="de-CH"/>
        </w:rPr>
        <w:t xml:space="preserve"> Zeitabstände </w:t>
      </w:r>
      <w:r w:rsidR="00697A86" w:rsidRPr="007F5D2F">
        <w:rPr>
          <w:rFonts w:ascii="Calibri" w:hAnsi="Calibri" w:cs="Calibri"/>
          <w:lang w:val="de-CH"/>
        </w:rPr>
        <w:t>als</w:t>
      </w:r>
      <w:r w:rsidR="001D645C" w:rsidRPr="007F5D2F">
        <w:rPr>
          <w:rFonts w:ascii="Calibri" w:hAnsi="Calibri" w:cs="Calibri"/>
          <w:lang w:val="de-CH"/>
        </w:rPr>
        <w:t xml:space="preserve"> Ablösungszone </w:t>
      </w:r>
      <w:r w:rsidR="00697A86" w:rsidRPr="007F5D2F">
        <w:rPr>
          <w:rFonts w:ascii="Calibri" w:hAnsi="Calibri" w:cs="Calibri"/>
          <w:lang w:val="de-CH"/>
        </w:rPr>
        <w:t>1 und wird dadurch länger simuliert</w:t>
      </w:r>
      <w:r w:rsidR="001D645C" w:rsidRPr="007F5D2F">
        <w:rPr>
          <w:rFonts w:ascii="Calibri" w:hAnsi="Calibri" w:cs="Calibri"/>
          <w:lang w:val="de-CH"/>
        </w:rPr>
        <w:t>.</w:t>
      </w:r>
      <w:r w:rsidR="000D53BC" w:rsidRPr="007F5D2F">
        <w:rPr>
          <w:rFonts w:ascii="Calibri" w:hAnsi="Calibri" w:cs="Calibri"/>
          <w:lang w:val="de-CH"/>
        </w:rPr>
        <w:t xml:space="preserve"> </w:t>
      </w:r>
      <w:r w:rsidR="00D475EC" w:rsidRPr="007F5D2F">
        <w:rPr>
          <w:rFonts w:ascii="Calibri" w:hAnsi="Calibri" w:cs="Calibri"/>
          <w:lang w:val="de-CH"/>
        </w:rPr>
        <w:t>Von beiden Ablösungszonen wurden 50 Millionen Steinschläge simuliert.</w:t>
      </w:r>
      <w:r w:rsidR="00CE3BF0" w:rsidRPr="007F5D2F">
        <w:rPr>
          <w:rFonts w:ascii="Calibri" w:hAnsi="Calibri" w:cs="Calibri"/>
          <w:lang w:val="de-CH"/>
        </w:rPr>
        <w:t xml:space="preserve"> Anschliessend wurden die Zeitabstände kumuliert. Dabei wurde festgestellt, das</w:t>
      </w:r>
      <w:r w:rsidR="002166F0" w:rsidRPr="007F5D2F">
        <w:rPr>
          <w:rFonts w:ascii="Calibri" w:hAnsi="Calibri" w:cs="Calibri"/>
          <w:lang w:val="de-CH"/>
        </w:rPr>
        <w:t>s</w:t>
      </w:r>
      <w:r w:rsidR="00CE3BF0" w:rsidRPr="007F5D2F">
        <w:rPr>
          <w:rFonts w:ascii="Calibri" w:hAnsi="Calibri" w:cs="Calibri"/>
          <w:lang w:val="de-CH"/>
        </w:rPr>
        <w:t xml:space="preserve"> </w:t>
      </w:r>
      <w:r w:rsidR="00BC43A2" w:rsidRPr="007F5D2F">
        <w:rPr>
          <w:rFonts w:ascii="Calibri" w:hAnsi="Calibri" w:cs="Calibri"/>
          <w:lang w:val="de-CH"/>
        </w:rPr>
        <w:t>die kumulierte</w:t>
      </w:r>
      <w:r w:rsidR="00CE3BF0" w:rsidRPr="007F5D2F">
        <w:rPr>
          <w:rFonts w:ascii="Calibri" w:hAnsi="Calibri" w:cs="Calibri"/>
          <w:lang w:val="de-CH"/>
        </w:rPr>
        <w:t xml:space="preserve"> Zeit bei Ablösungszone 2 etwa </w:t>
      </w:r>
      <w:r w:rsidR="00EA19F7" w:rsidRPr="007F5D2F">
        <w:rPr>
          <w:rFonts w:ascii="Calibri" w:hAnsi="Calibri" w:cs="Calibri"/>
          <w:lang w:val="de-CH"/>
        </w:rPr>
        <w:t>3-mal</w:t>
      </w:r>
      <w:r w:rsidR="00CE3BF0" w:rsidRPr="007F5D2F">
        <w:rPr>
          <w:rFonts w:ascii="Calibri" w:hAnsi="Calibri" w:cs="Calibri"/>
          <w:lang w:val="de-CH"/>
        </w:rPr>
        <w:t xml:space="preserve"> grösser ist als bei Ablösungszone 1. Aus diesem Grund wurde bei der neuen Simulation nur ein Drittel der Steinschläge von Zone 2 simuliert, was auch die Effizienz der Simulation erhöhte. Da </w:t>
      </w:r>
      <w:r w:rsidR="005F59F0" w:rsidRPr="007F5D2F">
        <w:rPr>
          <w:rFonts w:ascii="Calibri" w:hAnsi="Calibri" w:cs="Calibri"/>
          <w:lang w:val="de-CH"/>
        </w:rPr>
        <w:t>die kumulierten Zeiten</w:t>
      </w:r>
      <w:r w:rsidR="00CE3BF0" w:rsidRPr="007F5D2F">
        <w:rPr>
          <w:rFonts w:ascii="Calibri" w:hAnsi="Calibri" w:cs="Calibri"/>
          <w:lang w:val="de-CH"/>
        </w:rPr>
        <w:t xml:space="preserve"> nicht gleich sind</w:t>
      </w:r>
      <w:r w:rsidR="00B70226" w:rsidRPr="007F5D2F">
        <w:rPr>
          <w:rFonts w:ascii="Calibri" w:hAnsi="Calibri" w:cs="Calibri"/>
          <w:lang w:val="de-CH"/>
        </w:rPr>
        <w:t xml:space="preserve"> (Zone 1 grösser als Zone2) haben wir </w:t>
      </w:r>
      <w:r w:rsidR="00D475EC" w:rsidRPr="007F5D2F">
        <w:rPr>
          <w:rFonts w:ascii="Calibri" w:hAnsi="Calibri" w:cs="Calibri"/>
          <w:lang w:val="de-CH"/>
        </w:rPr>
        <w:t xml:space="preserve">die </w:t>
      </w:r>
      <w:r w:rsidR="00B70226" w:rsidRPr="007F5D2F">
        <w:rPr>
          <w:rFonts w:ascii="Calibri" w:hAnsi="Calibri" w:cs="Calibri"/>
          <w:lang w:val="de-CH"/>
        </w:rPr>
        <w:t xml:space="preserve">überschüssigen Daten von </w:t>
      </w:r>
      <w:r w:rsidR="00D475EC" w:rsidRPr="007F5D2F">
        <w:rPr>
          <w:rFonts w:ascii="Calibri" w:hAnsi="Calibri" w:cs="Calibri"/>
          <w:lang w:val="de-CH"/>
        </w:rPr>
        <w:t xml:space="preserve">Ablösungszone 1 </w:t>
      </w:r>
      <w:r w:rsidR="00B70226" w:rsidRPr="007F5D2F">
        <w:rPr>
          <w:rFonts w:ascii="Calibri" w:hAnsi="Calibri" w:cs="Calibri"/>
          <w:lang w:val="de-CH"/>
        </w:rPr>
        <w:t>auf die kumulierte Zeitlänge von Zone 2</w:t>
      </w:r>
      <w:r w:rsidR="00DF506E">
        <w:rPr>
          <w:rFonts w:ascii="Calibri" w:hAnsi="Calibri" w:cs="Calibri"/>
          <w:lang w:val="de-CH"/>
        </w:rPr>
        <w:t xml:space="preserve"> </w:t>
      </w:r>
      <w:r w:rsidR="00DF506E" w:rsidRPr="007F5D2F">
        <w:rPr>
          <w:rFonts w:ascii="Calibri" w:hAnsi="Calibri" w:cs="Calibri"/>
          <w:lang w:val="de-CH"/>
        </w:rPr>
        <w:t>angepasst</w:t>
      </w:r>
      <w:r w:rsidR="00B70226" w:rsidRPr="007F5D2F">
        <w:rPr>
          <w:rFonts w:ascii="Calibri" w:hAnsi="Calibri" w:cs="Calibri"/>
          <w:lang w:val="de-CH"/>
        </w:rPr>
        <w:t xml:space="preserve">. Somit wurden </w:t>
      </w:r>
      <w:r w:rsidR="005F59F0" w:rsidRPr="007F5D2F">
        <w:rPr>
          <w:rFonts w:ascii="Calibri" w:hAnsi="Calibri" w:cs="Calibri"/>
          <w:lang w:val="de-CH"/>
        </w:rPr>
        <w:t>beide Zonen</w:t>
      </w:r>
      <w:r w:rsidR="00B70226" w:rsidRPr="007F5D2F">
        <w:rPr>
          <w:rFonts w:ascii="Calibri" w:hAnsi="Calibri" w:cs="Calibri"/>
          <w:lang w:val="de-CH"/>
        </w:rPr>
        <w:t xml:space="preserve"> gleich lange simuliert.</w:t>
      </w:r>
      <w:r w:rsidR="00E41CBD" w:rsidRPr="007F5D2F">
        <w:rPr>
          <w:rFonts w:ascii="Calibri" w:hAnsi="Calibri" w:cs="Calibri"/>
          <w:lang w:val="de-CH"/>
        </w:rPr>
        <w:t xml:space="preserve"> </w:t>
      </w:r>
    </w:p>
    <w:p w14:paraId="67787D38" w14:textId="69689BAC" w:rsidR="005D0791" w:rsidRPr="007F5D2F" w:rsidRDefault="002854BB" w:rsidP="009141E4">
      <w:pPr>
        <w:rPr>
          <w:rFonts w:ascii="Calibri" w:hAnsi="Calibri" w:cs="Calibri"/>
          <w:lang w:val="de-CH"/>
        </w:rPr>
      </w:pPr>
      <w:r w:rsidRPr="007F5D2F">
        <w:rPr>
          <w:rFonts w:ascii="Calibri" w:hAnsi="Calibri" w:cs="Calibri"/>
          <w:lang w:val="de-CH"/>
        </w:rPr>
        <w:t>Anschliessend wurden beide Dataframes zusammengefügt</w:t>
      </w:r>
      <w:r w:rsidR="00D726FC" w:rsidRPr="007F5D2F">
        <w:rPr>
          <w:rFonts w:ascii="Calibri" w:hAnsi="Calibri" w:cs="Calibri"/>
          <w:lang w:val="de-CH"/>
        </w:rPr>
        <w:t xml:space="preserve">. Nun befinden sich im Dataframe alle Steinschläge von Zone 1 oberhalb von Zone 2. Da dies nicht mit der verstrichenen Zeit übereinstimmt, wurde nach </w:t>
      </w:r>
      <w:r w:rsidRPr="007F5D2F">
        <w:rPr>
          <w:rFonts w:ascii="Calibri" w:hAnsi="Calibri" w:cs="Calibri"/>
          <w:lang w:val="de-CH"/>
        </w:rPr>
        <w:t>der kumulierten Zeit Aufsteigend sortiert</w:t>
      </w:r>
      <w:r w:rsidR="00D726FC" w:rsidRPr="007F5D2F">
        <w:rPr>
          <w:rFonts w:ascii="Calibri" w:hAnsi="Calibri" w:cs="Calibri"/>
          <w:lang w:val="de-CH"/>
        </w:rPr>
        <w:t xml:space="preserve">. Zudem wurde eine weitere Spalte hinzugefügt, </w:t>
      </w:r>
      <w:r w:rsidR="00BC43A2" w:rsidRPr="007F5D2F">
        <w:rPr>
          <w:rFonts w:ascii="Calibri" w:hAnsi="Calibri" w:cs="Calibri"/>
          <w:lang w:val="de-CH"/>
        </w:rPr>
        <w:t xml:space="preserve">in der sich die Differenz der kumulierten Zeit befindet. Die Summe der Differenz der kumulierten Zeit, ist die simulierte verstrichene Zeit. </w:t>
      </w:r>
    </w:p>
    <w:p w14:paraId="297A677A" w14:textId="4DF1B2B2" w:rsidR="002854BB" w:rsidRPr="007F5D2F" w:rsidRDefault="00BC43A2" w:rsidP="009141E4">
      <w:pPr>
        <w:rPr>
          <w:rFonts w:ascii="Calibri" w:hAnsi="Calibri" w:cs="Calibri"/>
          <w:lang w:val="de-CH"/>
        </w:rPr>
      </w:pPr>
      <w:r w:rsidRPr="007F5D2F">
        <w:rPr>
          <w:rFonts w:ascii="Calibri" w:hAnsi="Calibri" w:cs="Calibri"/>
          <w:lang w:val="de-CH"/>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lang w:val="de-CH"/>
        </w:rPr>
      </w:pPr>
      <m:oMathPara>
        <m:oMathParaPr>
          <m:jc m:val="left"/>
        </m:oMathParaPr>
        <m:oMath>
          <m:r>
            <w:rPr>
              <w:rFonts w:ascii="Cambria Math" w:hAnsi="Cambria Math" w:cs="Calibri"/>
              <w:lang w:val="de-CH"/>
            </w:rPr>
            <m:t xml:space="preserve">Zeit [a] = </m:t>
          </m:r>
          <m:f>
            <m:fPr>
              <m:ctrlPr>
                <w:rPr>
                  <w:rFonts w:ascii="Cambria Math" w:hAnsi="Cambria Math" w:cs="Calibri"/>
                  <w:i/>
                  <w:lang w:val="de-CH"/>
                </w:rPr>
              </m:ctrlPr>
            </m:fPr>
            <m:num>
              <m:r>
                <w:rPr>
                  <w:rFonts w:ascii="Cambria Math" w:hAnsi="Cambria Math" w:cs="Calibri"/>
                  <w:lang w:val="de-CH"/>
                </w:rPr>
                <m:t>simulierte verstrichene Zeit [h]</m:t>
              </m:r>
            </m:num>
            <m:den>
              <m:r>
                <w:rPr>
                  <w:rFonts w:ascii="Cambria Math" w:hAnsi="Cambria Math" w:cs="Calibri"/>
                  <w:lang w:val="de-CH"/>
                </w:rPr>
                <m:t>Stunden im Jahr [h]</m:t>
              </m:r>
            </m:den>
          </m:f>
        </m:oMath>
      </m:oMathPara>
    </w:p>
    <w:p w14:paraId="01B7453E" w14:textId="14745A62" w:rsidR="00F96A3B" w:rsidRDefault="00194885" w:rsidP="009141E4">
      <w:pPr>
        <w:rPr>
          <w:rFonts w:ascii="Calibri" w:hAnsi="Calibri" w:cs="Calibri"/>
          <w:lang w:val="de-CH"/>
        </w:rPr>
      </w:pPr>
      <w:r w:rsidRPr="007F5D2F">
        <w:rPr>
          <w:rFonts w:ascii="Calibri" w:hAnsi="Calibri" w:cs="Calibri"/>
          <w:lang w:val="de-CH"/>
        </w:rPr>
        <w:t xml:space="preserve">In unserem Fall, wurden Steinschläge für </w:t>
      </w:r>
      <w:r w:rsidR="003E08BD">
        <w:rPr>
          <w:rFonts w:ascii="Calibri" w:eastAsiaTheme="minorEastAsia" w:hAnsi="Calibri" w:cs="Calibri"/>
          <w:lang w:val="de-CH"/>
        </w:rPr>
        <w:t>271692</w:t>
      </w:r>
      <w:r w:rsidRPr="007F5D2F">
        <w:rPr>
          <w:rFonts w:ascii="Calibri" w:eastAsiaTheme="minorEastAsia" w:hAnsi="Calibri" w:cs="Calibri"/>
          <w:lang w:val="de-CH"/>
        </w:rPr>
        <w:t xml:space="preserve"> Jahre</w:t>
      </w:r>
      <w:r w:rsidRPr="007F5D2F">
        <w:rPr>
          <w:rFonts w:ascii="Calibri" w:hAnsi="Calibri" w:cs="Calibri"/>
          <w:lang w:val="de-CH"/>
        </w:rPr>
        <w:t xml:space="preserve"> simuliert. </w:t>
      </w:r>
    </w:p>
    <w:p w14:paraId="426C49F8" w14:textId="77777777" w:rsidR="001C2723" w:rsidRPr="007F5D2F" w:rsidRDefault="001C2723" w:rsidP="009141E4">
      <w:pPr>
        <w:rPr>
          <w:rFonts w:ascii="Calibri" w:hAnsi="Calibri" w:cs="Calibri"/>
          <w:lang w:val="de-CH"/>
        </w:rPr>
      </w:pPr>
    </w:p>
    <w:p w14:paraId="4F781FFC" w14:textId="0E8E9CE9" w:rsidR="009141E4" w:rsidRPr="007F5D2F" w:rsidRDefault="009141E4" w:rsidP="009141E4">
      <w:pPr>
        <w:pStyle w:val="berschrift1"/>
        <w:rPr>
          <w:rFonts w:cs="Calibri"/>
          <w:lang w:val="de-CH"/>
        </w:rPr>
      </w:pPr>
      <w:bookmarkStart w:id="12" w:name="_Toc91160917"/>
      <w:r w:rsidRPr="007F5D2F">
        <w:rPr>
          <w:rFonts w:cs="Calibri"/>
          <w:lang w:val="de-CH"/>
        </w:rPr>
        <w:t>Netz</w:t>
      </w:r>
      <w:r w:rsidR="002854BB" w:rsidRPr="007F5D2F">
        <w:rPr>
          <w:rFonts w:cs="Calibri"/>
          <w:lang w:val="de-CH"/>
        </w:rPr>
        <w:t>d</w:t>
      </w:r>
      <w:r w:rsidRPr="007F5D2F">
        <w:rPr>
          <w:rFonts w:cs="Calibri"/>
          <w:lang w:val="de-CH"/>
        </w:rPr>
        <w:t>urchbruch</w:t>
      </w:r>
      <w:bookmarkEnd w:id="12"/>
    </w:p>
    <w:p w14:paraId="4E4693E0" w14:textId="1A3D6B3E" w:rsidR="00F96A3B" w:rsidRPr="007F5D2F" w:rsidRDefault="00F96A3B" w:rsidP="00CD5D37">
      <w:pPr>
        <w:rPr>
          <w:rFonts w:ascii="Calibri" w:hAnsi="Calibri" w:cs="Calibri"/>
          <w:lang w:val="de-CH"/>
        </w:rPr>
      </w:pPr>
      <w:r w:rsidRPr="007F5D2F">
        <w:rPr>
          <w:rFonts w:ascii="Calibri" w:hAnsi="Calibri" w:cs="Calibri"/>
          <w:lang w:val="de-CH"/>
        </w:rPr>
        <w:t>Sicherheitsnetze sind bis zu einer Aufprallenergie von 1000 kJ sicher. Netz Falls bereits ein Stein mit über 2000 kg in den Sicherheitsnetzen liegt, beträgt die Aufprallenergie, die von den Sicherheitsnetzen aufgenommen werden kann, nur noch 500 kJ. Steine in den Sicherheitsnetze werden vom Unterhaltsteam entfernt, die Reaktionszeit beträgt 24 Stunden.</w:t>
      </w:r>
    </w:p>
    <w:p w14:paraId="75321C36" w14:textId="13556669" w:rsidR="00CD5D37" w:rsidRPr="007F5D2F" w:rsidRDefault="00CD5D37" w:rsidP="00CD5D37">
      <w:pPr>
        <w:rPr>
          <w:rFonts w:ascii="Calibri" w:hAnsi="Calibri" w:cs="Calibri"/>
          <w:lang w:val="de-CH"/>
        </w:rPr>
      </w:pPr>
      <w:r w:rsidRPr="007F5D2F">
        <w:rPr>
          <w:rFonts w:ascii="Calibri" w:hAnsi="Calibri" w:cs="Calibri"/>
          <w:lang w:val="de-CH"/>
        </w:rPr>
        <w:t xml:space="preserve">Um </w:t>
      </w:r>
      <w:r w:rsidR="00F96A3B" w:rsidRPr="007F5D2F">
        <w:rPr>
          <w:rFonts w:ascii="Calibri" w:hAnsi="Calibri" w:cs="Calibri"/>
          <w:lang w:val="de-CH"/>
        </w:rPr>
        <w:t xml:space="preserve">zu </w:t>
      </w:r>
      <w:r w:rsidRPr="007F5D2F">
        <w:rPr>
          <w:rFonts w:ascii="Calibri" w:hAnsi="Calibri" w:cs="Calibri"/>
          <w:lang w:val="de-CH"/>
        </w:rPr>
        <w:t xml:space="preserve">bestimmen, </w:t>
      </w:r>
      <w:r w:rsidR="00F96A3B" w:rsidRPr="007F5D2F">
        <w:rPr>
          <w:rFonts w:ascii="Calibri" w:hAnsi="Calibri" w:cs="Calibri"/>
          <w:lang w:val="de-CH"/>
        </w:rPr>
        <w:t>wenn das Netz reisst,</w:t>
      </w:r>
      <w:r w:rsidRPr="007F5D2F">
        <w:rPr>
          <w:rFonts w:ascii="Calibri" w:hAnsi="Calibri" w:cs="Calibri"/>
          <w:lang w:val="de-CH"/>
        </w:rPr>
        <w:t xml:space="preserve"> benötigen wir die kinetische Energie d</w:t>
      </w:r>
      <w:r w:rsidR="00F96A3B" w:rsidRPr="007F5D2F">
        <w:rPr>
          <w:rFonts w:ascii="Calibri" w:hAnsi="Calibri" w:cs="Calibri"/>
          <w:lang w:val="de-CH"/>
        </w:rPr>
        <w:t>er Steine. Diese wurde wie folgt berechnet und zusätzlich zum Dataframe hinzugefügt:</w:t>
      </w:r>
      <w:r w:rsidRPr="007F5D2F">
        <w:rPr>
          <w:rFonts w:ascii="Calibri" w:hAnsi="Calibri" w:cs="Calibri"/>
          <w:lang w:val="de-CH"/>
        </w:rPr>
        <w:t xml:space="preserve"> </w:t>
      </w:r>
    </w:p>
    <w:p w14:paraId="53AF7385" w14:textId="79144BAE" w:rsidR="00CD5D37" w:rsidRPr="007F5D2F" w:rsidRDefault="00CD5D37" w:rsidP="00CD5D37">
      <w:pPr>
        <w:rPr>
          <w:rFonts w:ascii="Calibri" w:eastAsiaTheme="minorEastAsia" w:hAnsi="Calibri" w:cs="Calibri"/>
          <w:lang w:val="de-CH"/>
        </w:rPr>
      </w:pPr>
      <m:oMathPara>
        <m:oMathParaPr>
          <m:jc m:val="left"/>
        </m:oMathParaPr>
        <m:oMath>
          <m:r>
            <w:rPr>
              <w:rFonts w:ascii="Cambria Math" w:hAnsi="Cambria Math" w:cs="Calibri"/>
              <w:lang w:val="de-CH"/>
            </w:rPr>
            <m:t xml:space="preserve">E = </m:t>
          </m:r>
          <m:f>
            <m:fPr>
              <m:ctrlPr>
                <w:rPr>
                  <w:rFonts w:ascii="Cambria Math" w:hAnsi="Cambria Math" w:cs="Calibri"/>
                  <w:i/>
                  <w:lang w:val="de-CH"/>
                </w:rPr>
              </m:ctrlPr>
            </m:fPr>
            <m:num>
              <m:r>
                <w:rPr>
                  <w:rFonts w:ascii="Cambria Math" w:hAnsi="Cambria Math" w:cs="Calibri"/>
                  <w:lang w:val="de-CH"/>
                </w:rPr>
                <m:t>1</m:t>
              </m:r>
            </m:num>
            <m:den>
              <m:r>
                <w:rPr>
                  <w:rFonts w:ascii="Cambria Math" w:hAnsi="Cambria Math" w:cs="Calibri"/>
                  <w:lang w:val="de-CH"/>
                </w:rPr>
                <m:t>2</m:t>
              </m:r>
            </m:den>
          </m:f>
          <m:r>
            <w:rPr>
              <w:rFonts w:ascii="Cambria Math" w:hAnsi="Cambria Math" w:cs="Calibri"/>
              <w:lang w:val="de-CH"/>
            </w:rPr>
            <m:t xml:space="preserve"> ×m × </m:t>
          </m:r>
          <m:sSup>
            <m:sSupPr>
              <m:ctrlPr>
                <w:rPr>
                  <w:rFonts w:ascii="Cambria Math" w:hAnsi="Cambria Math" w:cs="Calibri"/>
                  <w:i/>
                  <w:lang w:val="de-CH"/>
                </w:rPr>
              </m:ctrlPr>
            </m:sSupPr>
            <m:e>
              <m:r>
                <w:rPr>
                  <w:rFonts w:ascii="Cambria Math" w:hAnsi="Cambria Math" w:cs="Calibri"/>
                  <w:lang w:val="de-CH"/>
                </w:rPr>
                <m:t>v</m:t>
              </m:r>
            </m:e>
            <m:sup>
              <m:r>
                <w:rPr>
                  <w:rFonts w:ascii="Cambria Math" w:hAnsi="Cambria Math" w:cs="Calibri"/>
                  <w:lang w:val="de-CH"/>
                </w:rPr>
                <m:t>2</m:t>
              </m:r>
            </m:sup>
          </m:sSup>
        </m:oMath>
      </m:oMathPara>
    </w:p>
    <w:p w14:paraId="2C129821" w14:textId="5DD48787" w:rsidR="00FB5C3C" w:rsidRPr="007F5D2F" w:rsidRDefault="007A5CF7" w:rsidP="00F96A3B">
      <w:pPr>
        <w:rPr>
          <w:rFonts w:ascii="Calibri" w:hAnsi="Calibri" w:cs="Calibri"/>
          <w:lang w:val="de-CH"/>
        </w:rPr>
      </w:pPr>
      <w:r w:rsidRPr="007F5D2F">
        <w:rPr>
          <w:rFonts w:ascii="Calibri" w:hAnsi="Calibri" w:cs="Calibri"/>
          <w:lang w:val="de-CH"/>
        </w:rPr>
        <w:t xml:space="preserve">Danach wurde unterschieden </w:t>
      </w:r>
      <w:r w:rsidR="00B95DFE" w:rsidRPr="007F5D2F">
        <w:rPr>
          <w:rFonts w:ascii="Calibri" w:hAnsi="Calibri" w:cs="Calibri"/>
          <w:lang w:val="de-CH"/>
        </w:rPr>
        <w:t xml:space="preserve">zwischen </w:t>
      </w:r>
      <w:r w:rsidR="00B95DFE">
        <w:rPr>
          <w:rFonts w:ascii="Calibri" w:hAnsi="Calibri" w:cs="Calibri"/>
          <w:lang w:val="de-CH"/>
        </w:rPr>
        <w:t>einen direkten Durchbruch</w:t>
      </w:r>
      <w:r w:rsidRPr="007F5D2F">
        <w:rPr>
          <w:rFonts w:ascii="Calibri" w:hAnsi="Calibri" w:cs="Calibri"/>
          <w:lang w:val="de-CH"/>
        </w:rPr>
        <w:t xml:space="preserve">, </w:t>
      </w:r>
      <w:r w:rsidR="0020778B">
        <w:rPr>
          <w:rFonts w:ascii="Calibri" w:hAnsi="Calibri" w:cs="Calibri"/>
          <w:lang w:val="de-CH"/>
        </w:rPr>
        <w:t>ein</w:t>
      </w:r>
      <w:r w:rsidR="00892F0C">
        <w:rPr>
          <w:rFonts w:ascii="Calibri" w:hAnsi="Calibri" w:cs="Calibri"/>
          <w:lang w:val="de-CH"/>
        </w:rPr>
        <w:t>en</w:t>
      </w:r>
      <w:r w:rsidR="0020778B">
        <w:rPr>
          <w:rFonts w:ascii="Calibri" w:hAnsi="Calibri" w:cs="Calibri"/>
          <w:lang w:val="de-CH"/>
        </w:rPr>
        <w:t xml:space="preserve"> </w:t>
      </w:r>
      <w:r w:rsidRPr="007F5D2F">
        <w:rPr>
          <w:rFonts w:ascii="Calibri" w:hAnsi="Calibri" w:cs="Calibri"/>
          <w:lang w:val="de-CH"/>
        </w:rPr>
        <w:t xml:space="preserve">Durchbruch mit </w:t>
      </w:r>
      <w:r w:rsidR="00126176">
        <w:rPr>
          <w:rFonts w:ascii="Calibri" w:hAnsi="Calibri" w:cs="Calibri"/>
          <w:lang w:val="de-CH"/>
        </w:rPr>
        <w:t xml:space="preserve">bereits </w:t>
      </w:r>
      <w:r w:rsidRPr="007F5D2F">
        <w:rPr>
          <w:rFonts w:ascii="Calibri" w:hAnsi="Calibri" w:cs="Calibri"/>
          <w:lang w:val="de-CH"/>
        </w:rPr>
        <w:t xml:space="preserve">2000kg </w:t>
      </w:r>
      <w:r w:rsidR="00C76256">
        <w:rPr>
          <w:rFonts w:ascii="Calibri" w:hAnsi="Calibri" w:cs="Calibri"/>
          <w:lang w:val="de-CH"/>
        </w:rPr>
        <w:t>in den Netzen</w:t>
      </w:r>
      <w:r w:rsidR="00936BD8">
        <w:rPr>
          <w:rFonts w:ascii="Calibri" w:hAnsi="Calibri" w:cs="Calibri"/>
          <w:lang w:val="de-CH"/>
        </w:rPr>
        <w:t xml:space="preserve"> </w:t>
      </w:r>
      <w:r w:rsidRPr="007F5D2F">
        <w:rPr>
          <w:rFonts w:ascii="Calibri" w:hAnsi="Calibri" w:cs="Calibri"/>
          <w:lang w:val="de-CH"/>
        </w:rPr>
        <w:t xml:space="preserve">und </w:t>
      </w:r>
      <w:r w:rsidR="006762B3">
        <w:rPr>
          <w:rFonts w:ascii="Calibri" w:hAnsi="Calibri" w:cs="Calibri"/>
          <w:lang w:val="de-CH"/>
        </w:rPr>
        <w:t xml:space="preserve">eine </w:t>
      </w:r>
      <w:r w:rsidRPr="007F5D2F">
        <w:rPr>
          <w:rFonts w:ascii="Calibri" w:hAnsi="Calibri" w:cs="Calibri"/>
          <w:lang w:val="de-CH"/>
        </w:rPr>
        <w:t>Aufprallenergie über 50</w:t>
      </w:r>
      <w:r w:rsidR="004E0362">
        <w:rPr>
          <w:rFonts w:ascii="Calibri" w:hAnsi="Calibri" w:cs="Calibri"/>
          <w:lang w:val="de-CH"/>
        </w:rPr>
        <w:t>0</w:t>
      </w:r>
      <w:r w:rsidRPr="007F5D2F">
        <w:rPr>
          <w:rFonts w:ascii="Calibri" w:hAnsi="Calibri" w:cs="Calibri"/>
          <w:lang w:val="de-CH"/>
        </w:rPr>
        <w:t>k</w:t>
      </w:r>
      <w:r w:rsidR="00FB5C3C" w:rsidRPr="007F5D2F">
        <w:rPr>
          <w:rFonts w:ascii="Calibri" w:hAnsi="Calibri" w:cs="Calibri"/>
          <w:lang w:val="de-CH"/>
        </w:rPr>
        <w:t>J</w:t>
      </w:r>
      <w:r w:rsidRPr="007F5D2F">
        <w:rPr>
          <w:rFonts w:ascii="Calibri" w:hAnsi="Calibri" w:cs="Calibri"/>
          <w:lang w:val="de-CH"/>
        </w:rPr>
        <w:t xml:space="preserve"> und kein Durchbruch.</w:t>
      </w:r>
    </w:p>
    <w:p w14:paraId="5F79E45D" w14:textId="05EAE41E" w:rsidR="00FB5C3C" w:rsidRPr="007F5D2F" w:rsidRDefault="00FB5C3C" w:rsidP="00F96A3B">
      <w:pPr>
        <w:rPr>
          <w:rFonts w:ascii="Calibri" w:hAnsi="Calibri" w:cs="Calibri"/>
          <w:lang w:val="de-CH"/>
        </w:rPr>
      </w:pPr>
      <w:r w:rsidRPr="007F5D2F">
        <w:rPr>
          <w:rFonts w:ascii="Calibri" w:hAnsi="Calibri" w:cs="Calibri"/>
          <w:lang w:val="de-CH"/>
        </w:rPr>
        <w:t>Ein direkter Durchbruch geschieht, wenn die Aufprallenergie grösser als 1000kJ beträgt.</w:t>
      </w:r>
    </w:p>
    <w:p w14:paraId="4C8E639A" w14:textId="1F3E17D6" w:rsidR="00B94F7C" w:rsidRPr="007F5D2F" w:rsidRDefault="00FB5C3C" w:rsidP="00F96A3B">
      <w:pPr>
        <w:rPr>
          <w:rFonts w:ascii="Calibri" w:hAnsi="Calibri" w:cs="Calibri"/>
          <w:lang w:val="de-CH"/>
        </w:rPr>
      </w:pPr>
      <w:r w:rsidRPr="007F5D2F">
        <w:rPr>
          <w:rFonts w:ascii="Calibri" w:hAnsi="Calibri" w:cs="Calibri"/>
          <w:lang w:val="de-CH"/>
        </w:rPr>
        <w:t xml:space="preserve">Ein </w:t>
      </w:r>
      <w:r w:rsidR="006B3F47">
        <w:rPr>
          <w:rFonts w:ascii="Calibri" w:hAnsi="Calibri" w:cs="Calibri"/>
          <w:lang w:val="de-CH"/>
        </w:rPr>
        <w:t>i</w:t>
      </w:r>
      <w:r w:rsidRPr="007F5D2F">
        <w:rPr>
          <w:rFonts w:ascii="Calibri" w:hAnsi="Calibri" w:cs="Calibri"/>
          <w:lang w:val="de-CH"/>
        </w:rPr>
        <w:t xml:space="preserve">ndirekter Durchbruch geschieht, wenn bereits 2000kg in den Netzen liegt und ein nachkommender Stein die Aufprallenergie von über 500kJ hat. </w:t>
      </w:r>
      <w:r w:rsidR="00B94F7C" w:rsidRPr="007F5D2F">
        <w:rPr>
          <w:rFonts w:ascii="Calibri" w:hAnsi="Calibri" w:cs="Calibri"/>
          <w:lang w:val="de-CH"/>
        </w:rPr>
        <w:t xml:space="preserve"> </w:t>
      </w:r>
    </w:p>
    <w:p w14:paraId="025E9FE7" w14:textId="3FA261F2" w:rsidR="00FB5C3C" w:rsidRPr="007F5D2F" w:rsidRDefault="00B94F7C" w:rsidP="00CD5D37">
      <w:pPr>
        <w:rPr>
          <w:rFonts w:ascii="Calibri" w:hAnsi="Calibri" w:cs="Calibri"/>
          <w:lang w:val="de-CH"/>
        </w:rPr>
      </w:pPr>
      <w:r w:rsidRPr="007F5D2F">
        <w:rPr>
          <w:rFonts w:ascii="Calibri" w:hAnsi="Calibri" w:cs="Calibri"/>
          <w:lang w:val="de-CH"/>
        </w:rPr>
        <w:t xml:space="preserve">Die Netze werden </w:t>
      </w:r>
      <w:r w:rsidR="005C57E8" w:rsidRPr="007F5D2F">
        <w:rPr>
          <w:rFonts w:ascii="Calibri" w:hAnsi="Calibri" w:cs="Calibri"/>
          <w:lang w:val="de-CH"/>
        </w:rPr>
        <w:t>geleert,</w:t>
      </w:r>
      <w:r w:rsidRPr="007F5D2F">
        <w:rPr>
          <w:rFonts w:ascii="Calibri" w:hAnsi="Calibri" w:cs="Calibri"/>
          <w:lang w:val="de-CH"/>
        </w:rPr>
        <w:t xml:space="preserve"> wenn der Zeitabstand mehr als 24h beträgt.</w:t>
      </w:r>
      <w:r w:rsidR="00FB5C3C" w:rsidRPr="007F5D2F">
        <w:rPr>
          <w:rFonts w:ascii="Calibri" w:hAnsi="Calibri" w:cs="Calibri"/>
          <w:lang w:val="de-CH"/>
        </w:rPr>
        <w:t xml:space="preserve"> </w:t>
      </w:r>
      <w:r w:rsidRPr="007F5D2F">
        <w:rPr>
          <w:rFonts w:ascii="Calibri" w:hAnsi="Calibri" w:cs="Calibri"/>
          <w:lang w:val="de-CH"/>
        </w:rPr>
        <w:t xml:space="preserve">Die Netze werden </w:t>
      </w:r>
      <w:r w:rsidR="005C57E8" w:rsidRPr="007F5D2F">
        <w:rPr>
          <w:rFonts w:ascii="Calibri" w:hAnsi="Calibri" w:cs="Calibri"/>
          <w:lang w:val="de-CH"/>
        </w:rPr>
        <w:t>geleert,</w:t>
      </w:r>
      <w:r w:rsidRPr="007F5D2F">
        <w:rPr>
          <w:rFonts w:ascii="Calibri" w:hAnsi="Calibri" w:cs="Calibri"/>
          <w:lang w:val="de-CH"/>
        </w:rPr>
        <w:t xml:space="preserve"> wenn der Zeitabstand addiert mit </w:t>
      </w:r>
      <w:r w:rsidR="00D64997" w:rsidRPr="007F5D2F">
        <w:rPr>
          <w:rFonts w:ascii="Calibri" w:hAnsi="Calibri" w:cs="Calibri"/>
          <w:lang w:val="de-CH"/>
        </w:rPr>
        <w:t>dem</w:t>
      </w:r>
      <w:r w:rsidRPr="007F5D2F">
        <w:rPr>
          <w:rFonts w:ascii="Calibri" w:hAnsi="Calibri" w:cs="Calibri"/>
          <w:lang w:val="de-CH"/>
        </w:rPr>
        <w:t xml:space="preserve"> kumulierten Zeitabstand mehr als 24h beträgt. </w:t>
      </w:r>
      <w:r w:rsidR="00D64997" w:rsidRPr="007F5D2F">
        <w:rPr>
          <w:rFonts w:ascii="Calibri" w:hAnsi="Calibri" w:cs="Calibri"/>
          <w:lang w:val="de-CH"/>
        </w:rPr>
        <w:t xml:space="preserve">In diesen beiden Fällen wird die </w:t>
      </w:r>
      <w:r w:rsidR="00D64997" w:rsidRPr="007F5D2F">
        <w:rPr>
          <w:rFonts w:ascii="Calibri" w:hAnsi="Calibri" w:cs="Calibri"/>
          <w:lang w:val="de-CH"/>
        </w:rPr>
        <w:lastRenderedPageBreak/>
        <w:t xml:space="preserve">Masse im Netz auf 0 kg </w:t>
      </w:r>
      <w:r w:rsidR="005C57E8" w:rsidRPr="007F5D2F">
        <w:rPr>
          <w:rFonts w:ascii="Calibri" w:hAnsi="Calibri" w:cs="Calibri"/>
          <w:lang w:val="de-CH"/>
        </w:rPr>
        <w:t>zurückgesetzt</w:t>
      </w:r>
      <w:r w:rsidR="00D64997" w:rsidRPr="007F5D2F">
        <w:rPr>
          <w:rFonts w:ascii="Calibri" w:hAnsi="Calibri" w:cs="Calibri"/>
          <w:lang w:val="de-CH"/>
        </w:rPr>
        <w:t xml:space="preserve">. Ansonsten wird der kumulierter Zeitabstand mit dem nächsten Zeitabstand und die kumulierte Masse mit der nächsten Masse addiert. </w:t>
      </w:r>
    </w:p>
    <w:p w14:paraId="4616CA7F" w14:textId="68A72149" w:rsidR="00D83C93" w:rsidRPr="007F5D2F" w:rsidRDefault="00D64997" w:rsidP="00CD5D37">
      <w:pPr>
        <w:rPr>
          <w:rFonts w:ascii="Calibri" w:hAnsi="Calibri" w:cs="Calibri"/>
          <w:lang w:val="de-CH"/>
        </w:rPr>
      </w:pPr>
      <w:r w:rsidRPr="007F5D2F">
        <w:rPr>
          <w:rFonts w:ascii="Calibri" w:hAnsi="Calibri" w:cs="Calibri"/>
          <w:lang w:val="de-CH"/>
        </w:rPr>
        <w:t>Damit erhalten wir</w:t>
      </w:r>
      <w:r w:rsidR="00D83C93" w:rsidRPr="007F5D2F">
        <w:rPr>
          <w:rFonts w:ascii="Calibri" w:hAnsi="Calibri" w:cs="Calibri"/>
          <w:lang w:val="de-CH"/>
        </w:rPr>
        <w:t xml:space="preserve"> d</w:t>
      </w:r>
      <w:r w:rsidRPr="007F5D2F">
        <w:rPr>
          <w:rFonts w:ascii="Calibri" w:hAnsi="Calibri" w:cs="Calibri"/>
          <w:lang w:val="de-CH"/>
        </w:rPr>
        <w:t>ie Anzahl Durchbrüche der Simulation</w:t>
      </w:r>
      <w:r w:rsidR="007D6543" w:rsidRPr="007F5D2F">
        <w:rPr>
          <w:rFonts w:ascii="Calibri" w:hAnsi="Calibri" w:cs="Calibri"/>
          <w:lang w:val="de-CH"/>
        </w:rPr>
        <w:t xml:space="preserve"> und können mit der verstrichenen Zeit einen Quotienten (</w:t>
      </w:r>
      <w:r w:rsidR="00D83C93" w:rsidRPr="007F5D2F">
        <w:rPr>
          <w:rFonts w:ascii="Calibri" w:hAnsi="Calibri" w:cs="Calibri"/>
          <w:lang w:val="de-CH"/>
        </w:rPr>
        <w:t>Durchbrüche pro Jahr</w:t>
      </w:r>
      <w:r w:rsidR="007D6543" w:rsidRPr="007F5D2F">
        <w:rPr>
          <w:rFonts w:ascii="Calibri" w:hAnsi="Calibri" w:cs="Calibri"/>
          <w:lang w:val="de-CH"/>
        </w:rPr>
        <w:t>)</w:t>
      </w:r>
      <w:r w:rsidR="00D83C93" w:rsidRPr="007F5D2F">
        <w:rPr>
          <w:rFonts w:ascii="Calibri" w:hAnsi="Calibri" w:cs="Calibri"/>
          <w:lang w:val="de-CH"/>
        </w:rPr>
        <w:t xml:space="preserve"> bilden. </w:t>
      </w:r>
    </w:p>
    <w:p w14:paraId="187CEBCD" w14:textId="6EB4DFEF" w:rsidR="00D83C93" w:rsidRPr="007F5D2F" w:rsidRDefault="00D83C93" w:rsidP="00D83C93">
      <w:pPr>
        <w:rPr>
          <w:rFonts w:ascii="Calibri" w:eastAsiaTheme="minorEastAsia" w:hAnsi="Calibri" w:cs="Calibri"/>
          <w:lang w:val="de-CH"/>
        </w:rPr>
      </w:pPr>
      <m:oMathPara>
        <m:oMathParaPr>
          <m:jc m:val="left"/>
        </m:oMathParaPr>
        <m:oMath>
          <m:r>
            <w:rPr>
              <w:rFonts w:ascii="Cambria Math" w:hAnsi="Cambria Math" w:cs="Calibri"/>
              <w:lang w:val="de-CH"/>
            </w:rPr>
            <m:t xml:space="preserve">Durchbrüche pro Jahr = </m:t>
          </m:r>
          <m:f>
            <m:fPr>
              <m:ctrlPr>
                <w:rPr>
                  <w:rFonts w:ascii="Cambria Math" w:hAnsi="Cambria Math" w:cs="Calibri"/>
                  <w:i/>
                  <w:lang w:val="de-CH"/>
                </w:rPr>
              </m:ctrlPr>
            </m:fPr>
            <m:num>
              <m:r>
                <m:rPr>
                  <m:sty m:val="p"/>
                </m:rPr>
                <w:rPr>
                  <w:rFonts w:ascii="Cambria Math" w:hAnsi="Cambria Math" w:cs="Calibri"/>
                  <w:lang w:val="de-CH"/>
                </w:rPr>
                <m:t>Anzahl Durchbrüche</m:t>
              </m:r>
            </m:num>
            <m:den>
              <m:r>
                <w:rPr>
                  <w:rFonts w:ascii="Cambria Math" w:hAnsi="Cambria Math" w:cs="Calibri"/>
                  <w:lang w:val="de-CH"/>
                </w:rPr>
                <m:t>verstrichene Jahre</m:t>
              </m:r>
            </m:den>
          </m:f>
          <m:r>
            <w:rPr>
              <w:rFonts w:ascii="Cambria Math" w:hAnsi="Cambria Math" w:cs="Calibri"/>
              <w:lang w:val="de-CH"/>
            </w:rPr>
            <m:t xml:space="preserve"> </m:t>
          </m:r>
        </m:oMath>
      </m:oMathPara>
    </w:p>
    <w:p w14:paraId="5F20E547" w14:textId="5BA0D628" w:rsidR="00CD5D37" w:rsidRPr="00A07B86" w:rsidRDefault="007D6543" w:rsidP="00423B25">
      <w:pPr>
        <w:pStyle w:val="HTMLVorformatiert"/>
        <w:shd w:val="clear" w:color="auto" w:fill="FFFFFF"/>
        <w:wordWrap w:val="0"/>
        <w:textAlignment w:val="baseline"/>
        <w:rPr>
          <w:rFonts w:ascii="Calibri" w:eastAsiaTheme="minorHAnsi" w:hAnsi="Calibri" w:cs="Calibri"/>
          <w:color w:val="000000" w:themeColor="text1"/>
          <w:sz w:val="22"/>
          <w:szCs w:val="22"/>
          <w:lang w:eastAsia="en-US"/>
        </w:rPr>
      </w:pPr>
      <w:r w:rsidRPr="00A07B86">
        <w:rPr>
          <w:rFonts w:ascii="Calibri" w:eastAsiaTheme="minorHAnsi" w:hAnsi="Calibri" w:cs="Calibri"/>
          <w:color w:val="000000" w:themeColor="text1"/>
          <w:sz w:val="22"/>
          <w:szCs w:val="22"/>
          <w:lang w:eastAsia="en-US"/>
        </w:rPr>
        <w:t xml:space="preserve">In unserer Simulation beträgt dies: </w:t>
      </w:r>
      <w:r w:rsidR="00423B25" w:rsidRPr="00A07B86">
        <w:rPr>
          <w:rFonts w:ascii="Calibri" w:eastAsiaTheme="minorHAnsi" w:hAnsi="Calibri" w:cs="Calibri"/>
          <w:color w:val="000000" w:themeColor="text1"/>
          <w:sz w:val="22"/>
          <w:szCs w:val="22"/>
          <w:lang w:eastAsia="en-US"/>
        </w:rPr>
        <w:t>0.01245894</w:t>
      </w:r>
    </w:p>
    <w:p w14:paraId="2E240BAD" w14:textId="77777777" w:rsidR="00D12F9F" w:rsidRPr="007F5D2F" w:rsidRDefault="00D12F9F" w:rsidP="00CD5D37">
      <w:pPr>
        <w:rPr>
          <w:rFonts w:ascii="Calibri" w:eastAsiaTheme="minorEastAsia" w:hAnsi="Calibri" w:cs="Calibri"/>
          <w:lang w:val="de-CH"/>
        </w:rPr>
      </w:pPr>
    </w:p>
    <w:p w14:paraId="0BC267DC" w14:textId="676A83EF" w:rsidR="009141E4" w:rsidRPr="007F5D2F" w:rsidRDefault="009141E4" w:rsidP="009141E4">
      <w:pPr>
        <w:pStyle w:val="berschrift1"/>
        <w:rPr>
          <w:rFonts w:cs="Calibri"/>
          <w:lang w:val="de-CH"/>
        </w:rPr>
      </w:pPr>
      <w:bookmarkStart w:id="13" w:name="_Toc91160918"/>
      <w:r w:rsidRPr="007F5D2F">
        <w:rPr>
          <w:rFonts w:cs="Calibri"/>
          <w:lang w:val="de-CH"/>
        </w:rPr>
        <w:t>Verkehr</w:t>
      </w:r>
      <w:bookmarkEnd w:id="13"/>
    </w:p>
    <w:p w14:paraId="22CDDF6F" w14:textId="159B766E" w:rsidR="00EF67EE" w:rsidRPr="007F5D2F" w:rsidRDefault="00EF67EE" w:rsidP="00EF67EE">
      <w:pPr>
        <w:rPr>
          <w:rFonts w:ascii="Calibri" w:hAnsi="Calibri" w:cs="Calibri"/>
          <w:lang w:val="de-CH"/>
        </w:rPr>
      </w:pPr>
      <w:r w:rsidRPr="007F5D2F">
        <w:rPr>
          <w:rFonts w:ascii="Calibri" w:hAnsi="Calibri" w:cs="Calibri"/>
          <w:lang w:val="de-CH"/>
        </w:rPr>
        <w:t>Bei diesen Berechnungen wird davon ausgegangen, dass die Strasse das ganze Jahr geöffnet ist</w:t>
      </w:r>
      <w:r w:rsidR="005C57E8">
        <w:rPr>
          <w:rFonts w:ascii="Calibri" w:hAnsi="Calibri" w:cs="Calibri"/>
          <w:lang w:val="de-CH"/>
        </w:rPr>
        <w:t xml:space="preserve">, </w:t>
      </w:r>
      <w:r w:rsidRPr="007F5D2F">
        <w:rPr>
          <w:rFonts w:ascii="Calibri" w:hAnsi="Calibri" w:cs="Calibri"/>
          <w:lang w:val="de-CH"/>
        </w:rPr>
        <w:t>dass der Verkehr nie gestaut hat</w:t>
      </w:r>
      <w:r w:rsidR="004A6D57" w:rsidRPr="007F5D2F">
        <w:rPr>
          <w:rFonts w:ascii="Calibri" w:hAnsi="Calibri" w:cs="Calibri"/>
          <w:lang w:val="de-CH"/>
        </w:rPr>
        <w:t xml:space="preserve"> und </w:t>
      </w:r>
      <w:r w:rsidR="005C57E8">
        <w:rPr>
          <w:rFonts w:ascii="Calibri" w:hAnsi="Calibri" w:cs="Calibri"/>
          <w:lang w:val="de-CH"/>
        </w:rPr>
        <w:t xml:space="preserve">dass </w:t>
      </w:r>
      <w:r w:rsidR="004A6D57" w:rsidRPr="007F5D2F">
        <w:rPr>
          <w:rFonts w:ascii="Calibri" w:hAnsi="Calibri" w:cs="Calibri"/>
          <w:lang w:val="de-CH"/>
        </w:rPr>
        <w:t>die Fahrzeuge 60km/h fahren.</w:t>
      </w:r>
      <w:r w:rsidRPr="007F5D2F">
        <w:rPr>
          <w:rFonts w:ascii="Calibri" w:hAnsi="Calibri" w:cs="Calibri"/>
          <w:lang w:val="de-CH"/>
        </w:rPr>
        <w:t xml:space="preserve"> </w:t>
      </w:r>
      <w:r w:rsidR="005C57E8" w:rsidRPr="007F5D2F">
        <w:rPr>
          <w:rFonts w:ascii="Calibri" w:hAnsi="Calibri" w:cs="Calibri"/>
          <w:lang w:val="de-CH"/>
        </w:rPr>
        <w:t>In der nachfolgenden Tabelle</w:t>
      </w:r>
      <w:r w:rsidRPr="007F5D2F">
        <w:rPr>
          <w:rFonts w:ascii="Calibri" w:hAnsi="Calibri" w:cs="Calibri"/>
          <w:lang w:val="de-CH"/>
        </w:rPr>
        <w:t xml:space="preserve"> werden die Eingangsgrösse</w:t>
      </w:r>
      <w:r w:rsidR="00D3194B">
        <w:rPr>
          <w:rFonts w:ascii="Calibri" w:hAnsi="Calibri" w:cs="Calibri"/>
          <w:lang w:val="de-CH"/>
        </w:rPr>
        <w:t>n</w:t>
      </w:r>
      <w:r w:rsidRPr="007F5D2F">
        <w:rPr>
          <w:rFonts w:ascii="Calibri" w:hAnsi="Calibri" w:cs="Calibri"/>
          <w:lang w:val="de-CH"/>
        </w:rPr>
        <w:t xml:space="preserve"> zur Berechnung der </w:t>
      </w:r>
      <w:r w:rsidR="00A36E60" w:rsidRPr="007F5D2F">
        <w:rPr>
          <w:rFonts w:ascii="Calibri" w:hAnsi="Calibri" w:cs="Calibri"/>
          <w:lang w:val="de-CH"/>
        </w:rPr>
        <w:t>Gleichung angegeben.</w:t>
      </w:r>
    </w:p>
    <w:tbl>
      <w:tblPr>
        <w:tblStyle w:val="EinfacheTabelle2"/>
        <w:tblW w:w="9072" w:type="dxa"/>
        <w:tblLook w:val="04A0" w:firstRow="1" w:lastRow="0" w:firstColumn="1" w:lastColumn="0" w:noHBand="0" w:noVBand="1"/>
      </w:tblPr>
      <w:tblGrid>
        <w:gridCol w:w="4433"/>
        <w:gridCol w:w="1675"/>
        <w:gridCol w:w="1688"/>
        <w:gridCol w:w="1276"/>
      </w:tblGrid>
      <w:tr w:rsidR="004A6D57" w:rsidRPr="007F5D2F"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7F5D2F" w:rsidRDefault="004A6D57" w:rsidP="008362CF">
            <w:pPr>
              <w:spacing w:before="0" w:after="0"/>
              <w:rPr>
                <w:rFonts w:ascii="Calibri" w:hAnsi="Calibri" w:cs="Calibri"/>
                <w:lang w:val="de-CH"/>
              </w:rPr>
            </w:pPr>
            <w:r w:rsidRPr="007F5D2F">
              <w:rPr>
                <w:rFonts w:ascii="Calibri" w:hAnsi="Calibri" w:cs="Calibri"/>
                <w:lang w:val="de-CH"/>
              </w:rPr>
              <w:t>Eingangsgrösse</w:t>
            </w:r>
          </w:p>
        </w:tc>
        <w:tc>
          <w:tcPr>
            <w:tcW w:w="1701" w:type="dxa"/>
          </w:tcPr>
          <w:p w14:paraId="6519C518" w14:textId="744F49FD" w:rsidR="004A6D57" w:rsidRPr="007F5D2F"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Parameter</w:t>
            </w:r>
          </w:p>
        </w:tc>
        <w:tc>
          <w:tcPr>
            <w:tcW w:w="1701" w:type="dxa"/>
          </w:tcPr>
          <w:p w14:paraId="251103B8" w14:textId="72A2A827" w:rsidR="004A6D57" w:rsidRPr="007F5D2F"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Einheit</w:t>
            </w:r>
          </w:p>
        </w:tc>
        <w:tc>
          <w:tcPr>
            <w:tcW w:w="1134" w:type="dxa"/>
          </w:tcPr>
          <w:p w14:paraId="18C86B69" w14:textId="5C1DED0F" w:rsidR="004A6D57" w:rsidRPr="007F5D2F"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Wert</w:t>
            </w:r>
          </w:p>
        </w:tc>
      </w:tr>
      <w:tr w:rsidR="004A6D57" w:rsidRPr="007F5D2F"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Durchschnittlicher täglicher Verkehr</w:t>
            </w:r>
          </w:p>
        </w:tc>
        <w:tc>
          <w:tcPr>
            <w:tcW w:w="1701" w:type="dxa"/>
          </w:tcPr>
          <w:p w14:paraId="47912A22" w14:textId="7CD4A70A"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DTV</w:t>
            </w:r>
          </w:p>
        </w:tc>
        <w:tc>
          <w:tcPr>
            <w:tcW w:w="1701" w:type="dxa"/>
          </w:tcPr>
          <w:p w14:paraId="4B38704E" w14:textId="28AB1D56"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[Fahr/d]</w:t>
            </w:r>
          </w:p>
        </w:tc>
        <w:tc>
          <w:tcPr>
            <w:tcW w:w="1134" w:type="dxa"/>
          </w:tcPr>
          <w:p w14:paraId="4F392A84" w14:textId="6E797DC7"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1200</w:t>
            </w:r>
          </w:p>
        </w:tc>
      </w:tr>
      <w:tr w:rsidR="004A6D57" w:rsidRPr="007F5D2F"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Anzahl Personen im Auto</w:t>
            </w:r>
          </w:p>
        </w:tc>
        <w:tc>
          <w:tcPr>
            <w:tcW w:w="1701" w:type="dxa"/>
          </w:tcPr>
          <w:p w14:paraId="4DB4CB25" w14:textId="2F653E52"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AP</w:t>
            </w:r>
          </w:p>
        </w:tc>
        <w:tc>
          <w:tcPr>
            <w:tcW w:w="1701" w:type="dxa"/>
          </w:tcPr>
          <w:p w14:paraId="1B77B29D" w14:textId="270A358B"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[Pers/Fahr]</w:t>
            </w:r>
          </w:p>
        </w:tc>
        <w:tc>
          <w:tcPr>
            <w:tcW w:w="1134" w:type="dxa"/>
          </w:tcPr>
          <w:p w14:paraId="5A0BEE7A" w14:textId="1A15147E"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1.56</w:t>
            </w:r>
          </w:p>
        </w:tc>
      </w:tr>
      <w:tr w:rsidR="004A6D57" w:rsidRPr="007F5D2F"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Geschwindigkeit</w:t>
            </w:r>
          </w:p>
        </w:tc>
        <w:tc>
          <w:tcPr>
            <w:tcW w:w="1701" w:type="dxa"/>
          </w:tcPr>
          <w:p w14:paraId="1DE72C36" w14:textId="5A14A1C2"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V</w:t>
            </w:r>
          </w:p>
        </w:tc>
        <w:tc>
          <w:tcPr>
            <w:tcW w:w="1701" w:type="dxa"/>
          </w:tcPr>
          <w:p w14:paraId="4FE72502" w14:textId="2BE22661"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[km/h]</w:t>
            </w:r>
          </w:p>
        </w:tc>
        <w:tc>
          <w:tcPr>
            <w:tcW w:w="1134" w:type="dxa"/>
          </w:tcPr>
          <w:p w14:paraId="71838E32" w14:textId="6C3DE05B"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60</w:t>
            </w:r>
          </w:p>
        </w:tc>
      </w:tr>
      <w:tr w:rsidR="004A6D57" w:rsidRPr="007F5D2F"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Fahrzeuglänge</w:t>
            </w:r>
          </w:p>
        </w:tc>
        <w:tc>
          <w:tcPr>
            <w:tcW w:w="1701" w:type="dxa"/>
          </w:tcPr>
          <w:p w14:paraId="01A0F6B0" w14:textId="4A872AC4"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FL</w:t>
            </w:r>
          </w:p>
        </w:tc>
        <w:tc>
          <w:tcPr>
            <w:tcW w:w="1701" w:type="dxa"/>
          </w:tcPr>
          <w:p w14:paraId="4E68015B" w14:textId="4897C658"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[m]</w:t>
            </w:r>
          </w:p>
        </w:tc>
        <w:tc>
          <w:tcPr>
            <w:tcW w:w="1134" w:type="dxa"/>
          </w:tcPr>
          <w:p w14:paraId="0708CD04" w14:textId="35B11DC1"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3</w:t>
            </w:r>
          </w:p>
        </w:tc>
      </w:tr>
      <w:tr w:rsidR="004A6D57" w:rsidRPr="007F5D2F"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2EEEF2E0"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Reaktionszeit</w:t>
            </w:r>
          </w:p>
        </w:tc>
        <w:tc>
          <w:tcPr>
            <w:tcW w:w="1701" w:type="dxa"/>
          </w:tcPr>
          <w:p w14:paraId="6C7BBD0A" w14:textId="3E806E74"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R</w:t>
            </w:r>
          </w:p>
        </w:tc>
        <w:tc>
          <w:tcPr>
            <w:tcW w:w="1701" w:type="dxa"/>
          </w:tcPr>
          <w:p w14:paraId="3A51E6CF" w14:textId="172473D0"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[s]</w:t>
            </w:r>
          </w:p>
        </w:tc>
        <w:tc>
          <w:tcPr>
            <w:tcW w:w="1134" w:type="dxa"/>
          </w:tcPr>
          <w:p w14:paraId="73105642" w14:textId="1B20FD18"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1</w:t>
            </w:r>
          </w:p>
        </w:tc>
      </w:tr>
      <w:tr w:rsidR="004A6D57" w:rsidRPr="007F5D2F"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78BCE792" w:rsidR="004A6D57" w:rsidRPr="007F5D2F" w:rsidRDefault="004A6D57" w:rsidP="008362CF">
            <w:pPr>
              <w:spacing w:before="0" w:after="0"/>
              <w:rPr>
                <w:rFonts w:ascii="Calibri" w:hAnsi="Calibri" w:cs="Calibri"/>
                <w:b w:val="0"/>
                <w:bCs w:val="0"/>
                <w:lang w:val="de-CH"/>
              </w:rPr>
            </w:pPr>
            <w:r w:rsidRPr="007F5D2F">
              <w:rPr>
                <w:rFonts w:ascii="Calibri" w:hAnsi="Calibri" w:cs="Calibri"/>
                <w:b w:val="0"/>
                <w:bCs w:val="0"/>
                <w:lang w:val="de-CH"/>
              </w:rPr>
              <w:t>Reaktionsweg</w:t>
            </w:r>
          </w:p>
        </w:tc>
        <w:tc>
          <w:tcPr>
            <w:tcW w:w="1701" w:type="dxa"/>
          </w:tcPr>
          <w:p w14:paraId="201F856C" w14:textId="698BC9E0"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RW</w:t>
            </w:r>
          </w:p>
        </w:tc>
        <w:tc>
          <w:tcPr>
            <w:tcW w:w="1701" w:type="dxa"/>
          </w:tcPr>
          <w:p w14:paraId="77AD7116" w14:textId="6210231A"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[m]</w:t>
            </w:r>
          </w:p>
        </w:tc>
        <w:tc>
          <w:tcPr>
            <w:tcW w:w="1134" w:type="dxa"/>
          </w:tcPr>
          <w:p w14:paraId="53D84124" w14:textId="6EA1B9DD" w:rsidR="004A6D57" w:rsidRPr="007F5D2F"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16.6</w:t>
            </w:r>
          </w:p>
        </w:tc>
      </w:tr>
      <w:tr w:rsidR="004A6D57" w:rsidRPr="007F5D2F"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570DF7BE" w:rsidR="004A6D57" w:rsidRPr="007F5D2F" w:rsidRDefault="000D18CD" w:rsidP="008362CF">
            <w:pPr>
              <w:spacing w:before="0" w:after="0"/>
              <w:rPr>
                <w:rFonts w:ascii="Calibri" w:hAnsi="Calibri" w:cs="Calibri"/>
                <w:b w:val="0"/>
                <w:bCs w:val="0"/>
                <w:lang w:val="de-CH"/>
              </w:rPr>
            </w:pPr>
            <w:r>
              <w:rPr>
                <w:rFonts w:ascii="Calibri" w:hAnsi="Calibri" w:cs="Calibri"/>
                <w:b w:val="0"/>
                <w:bCs w:val="0"/>
                <w:lang w:val="de-CH"/>
              </w:rPr>
              <w:t>Todeswahrscheinlichkeit</w:t>
            </w:r>
            <w:r w:rsidR="004A6D57" w:rsidRPr="007F5D2F">
              <w:rPr>
                <w:rFonts w:ascii="Calibri" w:hAnsi="Calibri" w:cs="Calibri"/>
                <w:b w:val="0"/>
                <w:bCs w:val="0"/>
                <w:lang w:val="de-CH"/>
              </w:rPr>
              <w:t xml:space="preserve"> bei Aufprall</w:t>
            </w:r>
          </w:p>
        </w:tc>
        <w:tc>
          <w:tcPr>
            <w:tcW w:w="1701" w:type="dxa"/>
          </w:tcPr>
          <w:p w14:paraId="79E2DF1A" w14:textId="1570E286"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WKTA</w:t>
            </w:r>
          </w:p>
        </w:tc>
        <w:tc>
          <w:tcPr>
            <w:tcW w:w="1701" w:type="dxa"/>
          </w:tcPr>
          <w:p w14:paraId="5676762E" w14:textId="744E4611"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w:t>
            </w:r>
          </w:p>
        </w:tc>
        <w:tc>
          <w:tcPr>
            <w:tcW w:w="1134" w:type="dxa"/>
          </w:tcPr>
          <w:p w14:paraId="19A09848" w14:textId="58537AD6" w:rsidR="004A6D57" w:rsidRPr="007F5D2F"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lang w:val="de-CH"/>
              </w:rPr>
            </w:pPr>
            <w:r w:rsidRPr="007F5D2F">
              <w:rPr>
                <w:rFonts w:ascii="Calibri" w:hAnsi="Calibri" w:cs="Calibri"/>
                <w:lang w:val="de-CH"/>
              </w:rPr>
              <w:t>0.05</w:t>
            </w:r>
          </w:p>
        </w:tc>
      </w:tr>
      <w:tr w:rsidR="003D0AD8" w:rsidRPr="007F5D2F"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7F5D2F" w:rsidRDefault="003D0AD8" w:rsidP="008362CF">
            <w:pPr>
              <w:spacing w:before="0" w:after="0"/>
              <w:rPr>
                <w:rFonts w:ascii="Calibri" w:hAnsi="Calibri" w:cs="Calibri"/>
                <w:b w:val="0"/>
                <w:bCs w:val="0"/>
                <w:lang w:val="de-CH"/>
              </w:rPr>
            </w:pPr>
            <w:r w:rsidRPr="007F5D2F">
              <w:rPr>
                <w:rFonts w:ascii="Calibri" w:hAnsi="Calibri" w:cs="Calibri"/>
                <w:b w:val="0"/>
                <w:bCs w:val="0"/>
                <w:lang w:val="de-CH"/>
              </w:rPr>
              <w:t>Steindurchbruch pro Jahr</w:t>
            </w:r>
          </w:p>
        </w:tc>
        <w:tc>
          <w:tcPr>
            <w:tcW w:w="1701" w:type="dxa"/>
          </w:tcPr>
          <w:p w14:paraId="429821B4" w14:textId="4C2B14A4" w:rsidR="003D0AD8" w:rsidRPr="007F5D2F"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SPJ</w:t>
            </w:r>
          </w:p>
        </w:tc>
        <w:tc>
          <w:tcPr>
            <w:tcW w:w="1701" w:type="dxa"/>
          </w:tcPr>
          <w:p w14:paraId="6151D865" w14:textId="7297B5FF" w:rsidR="003D0AD8" w:rsidRPr="007F5D2F"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7F5D2F">
              <w:rPr>
                <w:rFonts w:ascii="Calibri" w:hAnsi="Calibri" w:cs="Calibri"/>
                <w:lang w:val="de-CH"/>
              </w:rPr>
              <w:t>-</w:t>
            </w:r>
          </w:p>
        </w:tc>
        <w:tc>
          <w:tcPr>
            <w:tcW w:w="1134" w:type="dxa"/>
          </w:tcPr>
          <w:p w14:paraId="1BE78B03" w14:textId="4818F750" w:rsidR="003D0AD8" w:rsidRPr="007F5D2F"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lang w:val="de-CH"/>
              </w:rPr>
            </w:pPr>
            <w:r w:rsidRPr="00A07B86">
              <w:rPr>
                <w:rFonts w:ascii="Calibri" w:hAnsi="Calibri" w:cs="Calibri"/>
              </w:rPr>
              <w:t>0.01245894</w:t>
            </w:r>
          </w:p>
        </w:tc>
      </w:tr>
    </w:tbl>
    <w:p w14:paraId="50EF6EA1" w14:textId="77777777" w:rsidR="00A36E60" w:rsidRPr="007F5D2F" w:rsidRDefault="00A36E60" w:rsidP="003D5662">
      <w:pPr>
        <w:rPr>
          <w:rFonts w:ascii="Calibri" w:eastAsiaTheme="minorEastAsia" w:hAnsi="Calibri" w:cs="Calibri"/>
          <w:lang w:val="de-CH"/>
        </w:rPr>
      </w:pPr>
    </w:p>
    <w:p w14:paraId="0936C5C8" w14:textId="1FA85A70" w:rsidR="00CD5D37" w:rsidRPr="007F5D2F" w:rsidRDefault="004A6D57"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RW = </m:t>
          </m:r>
          <m:f>
            <m:fPr>
              <m:ctrlPr>
                <w:rPr>
                  <w:rFonts w:ascii="Cambria Math" w:hAnsi="Cambria Math" w:cs="Calibri"/>
                  <w:i/>
                  <w:lang w:val="de-CH"/>
                </w:rPr>
              </m:ctrlPr>
            </m:fPr>
            <m:num>
              <m:r>
                <m:rPr>
                  <m:sty m:val="p"/>
                </m:rPr>
                <w:rPr>
                  <w:rFonts w:ascii="Cambria Math" w:hAnsi="Cambria Math" w:cs="Calibri"/>
                  <w:lang w:val="de-CH"/>
                </w:rPr>
                <m:t>V [km/h]</m:t>
              </m:r>
            </m:num>
            <m:den>
              <m:r>
                <w:rPr>
                  <w:rFonts w:ascii="Cambria Math" w:hAnsi="Cambria Math" w:cs="Calibri"/>
                  <w:lang w:val="de-CH"/>
                </w:rPr>
                <m:t xml:space="preserve">3.6 </m:t>
              </m:r>
            </m:den>
          </m:f>
          <m:r>
            <w:rPr>
              <w:rFonts w:ascii="Cambria Math" w:hAnsi="Cambria Math" w:cs="Calibri"/>
              <w:lang w:val="de-CH"/>
            </w:rPr>
            <m:t xml:space="preserve"> ×R [s]</m:t>
          </m:r>
        </m:oMath>
      </m:oMathPara>
    </w:p>
    <w:p w14:paraId="7585E2C3" w14:textId="77777777" w:rsidR="00A5636E" w:rsidRDefault="00A5636E" w:rsidP="00C8395C">
      <w:pPr>
        <w:rPr>
          <w:rFonts w:ascii="Calibri" w:hAnsi="Calibri" w:cs="Calibri"/>
          <w:lang w:val="de-CH"/>
        </w:rPr>
      </w:pPr>
    </w:p>
    <w:p w14:paraId="4B659E2C" w14:textId="2C593812" w:rsidR="002F6EE4" w:rsidRPr="007F5D2F" w:rsidRDefault="002F6EE4" w:rsidP="00C8395C">
      <w:pPr>
        <w:rPr>
          <w:rFonts w:ascii="Calibri" w:hAnsi="Calibri" w:cs="Calibri"/>
          <w:lang w:val="de-CH"/>
        </w:rPr>
      </w:pPr>
      <w:r w:rsidRPr="007F5D2F">
        <w:rPr>
          <w:rFonts w:ascii="Calibri" w:hAnsi="Calibri" w:cs="Calibri"/>
          <w:lang w:val="de-CH"/>
        </w:rPr>
        <w:t>Wahrscheinlichkeit direkt von einem Stein getroffen zu werden</w:t>
      </w:r>
      <w:r w:rsidR="00A5636E">
        <w:rPr>
          <w:rFonts w:ascii="Calibri" w:hAnsi="Calibri" w:cs="Calibri"/>
          <w:lang w:val="de-CH"/>
        </w:rPr>
        <w:t>:</w:t>
      </w:r>
    </w:p>
    <w:p w14:paraId="01707AD1" w14:textId="47919751" w:rsidR="00A36E60" w:rsidRPr="00A5636E" w:rsidRDefault="00F106BC" w:rsidP="00C8395C">
      <w:pPr>
        <w:rPr>
          <w:rFonts w:ascii="Calibri" w:eastAsiaTheme="minorEastAsia" w:hAnsi="Calibri" w:cs="Calibri"/>
          <w:i/>
          <w:lang w:val="de-CH"/>
        </w:rPr>
      </w:pPr>
      <m:oMathPara>
        <m:oMathParaPr>
          <m:jc m:val="left"/>
        </m:oMathParaPr>
        <m:oMath>
          <m:r>
            <w:rPr>
              <w:rFonts w:ascii="Cambria Math" w:hAnsi="Cambria Math" w:cs="Calibri"/>
              <w:lang w:val="de-CH"/>
            </w:rPr>
            <m:t xml:space="preserve">WK Tödlicher Treffer = </m:t>
          </m:r>
          <m:f>
            <m:fPr>
              <m:ctrlPr>
                <w:rPr>
                  <w:rFonts w:ascii="Cambria Math" w:hAnsi="Cambria Math" w:cs="Calibri"/>
                  <w:i/>
                  <w:lang w:val="de-CH"/>
                </w:rPr>
              </m:ctrlPr>
            </m:fPr>
            <m:num>
              <m:r>
                <w:rPr>
                  <w:rFonts w:ascii="Cambria Math" w:hAnsi="Cambria Math" w:cs="Calibri"/>
                  <w:lang w:val="de-CH"/>
                </w:rPr>
                <m:t>FL</m:t>
              </m:r>
            </m:num>
            <m:den>
              <m:r>
                <w:rPr>
                  <w:rFonts w:ascii="Cambria Math" w:hAnsi="Cambria Math" w:cs="Calibri"/>
                  <w:lang w:val="de-CH"/>
                </w:rPr>
                <m:t>V</m:t>
              </m:r>
            </m:den>
          </m:f>
          <m:r>
            <w:rPr>
              <w:rFonts w:ascii="Cambria Math" w:hAnsi="Cambria Math" w:cs="Calibri"/>
              <w:lang w:val="de-CH"/>
            </w:rPr>
            <m:t xml:space="preserve">  ×DTV </m:t>
          </m:r>
        </m:oMath>
      </m:oMathPara>
    </w:p>
    <w:p w14:paraId="3766E9F3" w14:textId="77777777" w:rsidR="00A5636E" w:rsidRPr="00A5636E" w:rsidRDefault="00A5636E" w:rsidP="00C8395C">
      <w:pPr>
        <w:rPr>
          <w:rFonts w:ascii="Calibri" w:eastAsiaTheme="minorEastAsia" w:hAnsi="Calibri" w:cs="Calibri"/>
          <w:i/>
          <w:lang w:val="de-CH"/>
        </w:rPr>
      </w:pPr>
    </w:p>
    <w:p w14:paraId="2C8AF1B7" w14:textId="75C8CD4C" w:rsidR="005613D9" w:rsidRPr="007F5D2F" w:rsidRDefault="005613D9" w:rsidP="00C8395C">
      <w:pPr>
        <w:rPr>
          <w:rFonts w:ascii="Calibri" w:hAnsi="Calibri" w:cs="Calibri"/>
          <w:lang w:val="de-CH"/>
        </w:rPr>
      </w:pPr>
      <w:r w:rsidRPr="007F5D2F">
        <w:rPr>
          <w:rFonts w:ascii="Calibri" w:hAnsi="Calibri" w:cs="Calibri"/>
          <w:lang w:val="de-CH"/>
        </w:rPr>
        <w:t>Wahrscheinlichkeit, dass das Auto in den Stein reinfährt</w:t>
      </w:r>
      <w:r w:rsidR="00A5636E">
        <w:rPr>
          <w:rFonts w:ascii="Calibri" w:hAnsi="Calibri" w:cs="Calibri"/>
          <w:lang w:val="de-CH"/>
        </w:rPr>
        <w:t>:</w:t>
      </w:r>
    </w:p>
    <w:p w14:paraId="02D48D6B" w14:textId="0229DBDC" w:rsidR="00A36E60" w:rsidRPr="00A5636E" w:rsidRDefault="005613D9"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WK Tödlicher Aufprall = </m:t>
          </m:r>
          <m:f>
            <m:fPr>
              <m:ctrlPr>
                <w:rPr>
                  <w:rFonts w:ascii="Cambria Math" w:hAnsi="Cambria Math" w:cs="Calibri"/>
                  <w:i/>
                  <w:lang w:val="de-CH"/>
                </w:rPr>
              </m:ctrlPr>
            </m:fPr>
            <m:num>
              <m:r>
                <w:rPr>
                  <w:rFonts w:ascii="Cambria Math" w:hAnsi="Cambria Math" w:cs="Calibri"/>
                  <w:lang w:val="de-CH"/>
                </w:rPr>
                <m:t>RW</m:t>
              </m:r>
            </m:num>
            <m:den>
              <m:r>
                <w:rPr>
                  <w:rFonts w:ascii="Cambria Math" w:hAnsi="Cambria Math" w:cs="Calibri"/>
                  <w:lang w:val="de-CH"/>
                </w:rPr>
                <m:t>V</m:t>
              </m:r>
            </m:den>
          </m:f>
          <m:r>
            <w:rPr>
              <w:rFonts w:ascii="Cambria Math" w:hAnsi="Cambria Math" w:cs="Calibri"/>
              <w:lang w:val="de-CH"/>
            </w:rPr>
            <m:t xml:space="preserve">  ×DTV × </m:t>
          </m:r>
          <m:r>
            <m:rPr>
              <m:sty m:val="p"/>
            </m:rPr>
            <w:rPr>
              <w:rFonts w:ascii="Cambria Math" w:hAnsi="Cambria Math" w:cs="Calibri"/>
              <w:lang w:val="de-CH"/>
            </w:rPr>
            <m:t>WKTA</m:t>
          </m:r>
          <m:r>
            <w:rPr>
              <w:rFonts w:ascii="Cambria Math" w:hAnsi="Cambria Math" w:cs="Calibri"/>
              <w:lang w:val="de-CH"/>
            </w:rPr>
            <m:t xml:space="preserve">  </m:t>
          </m:r>
        </m:oMath>
      </m:oMathPara>
    </w:p>
    <w:p w14:paraId="1AE42C77" w14:textId="77777777" w:rsidR="00A5636E" w:rsidRPr="007F5D2F" w:rsidRDefault="00A5636E" w:rsidP="00C8395C">
      <w:pPr>
        <w:rPr>
          <w:rFonts w:ascii="Calibri" w:eastAsiaTheme="minorEastAsia" w:hAnsi="Calibri" w:cs="Calibri"/>
          <w:lang w:val="de-CH"/>
        </w:rPr>
      </w:pPr>
    </w:p>
    <w:p w14:paraId="755E4362" w14:textId="33573F79" w:rsidR="004A6D57" w:rsidRPr="007F5D2F" w:rsidRDefault="004A6D57" w:rsidP="00C8395C">
      <w:pPr>
        <w:rPr>
          <w:rFonts w:ascii="Calibri" w:eastAsiaTheme="minorEastAsia" w:hAnsi="Calibri" w:cs="Calibri"/>
          <w:lang w:val="de-CH"/>
        </w:rPr>
      </w:pPr>
      <w:r w:rsidRPr="007F5D2F">
        <w:rPr>
          <w:rFonts w:ascii="Calibri" w:eastAsiaTheme="minorEastAsia" w:hAnsi="Calibri" w:cs="Calibri"/>
          <w:lang w:val="de-CH"/>
        </w:rPr>
        <w:t>Daraus kann man eine Todeswahrscheinlichkeit pro Jahr ausrechnen mit der Formel</w:t>
      </w:r>
      <w:r w:rsidR="00584DFA">
        <w:rPr>
          <w:rFonts w:ascii="Calibri" w:eastAsiaTheme="minorEastAsia" w:hAnsi="Calibri" w:cs="Calibri"/>
          <w:lang w:val="de-CH"/>
        </w:rPr>
        <w:t>:</w:t>
      </w:r>
    </w:p>
    <w:p w14:paraId="345801FC" w14:textId="6D113222" w:rsidR="004A6D57" w:rsidRPr="00A617D8" w:rsidRDefault="003D0AD8" w:rsidP="00C8395C">
      <w:pPr>
        <w:rPr>
          <w:rFonts w:ascii="Calibri" w:eastAsiaTheme="minorEastAsia" w:hAnsi="Calibri" w:cs="Calibri"/>
          <w:lang w:val="de-CH"/>
        </w:rPr>
      </w:pPr>
      <m:oMathPara>
        <m:oMathParaPr>
          <m:jc m:val="left"/>
        </m:oMathParaPr>
        <m:oMath>
          <m:r>
            <w:rPr>
              <w:rFonts w:ascii="Cambria Math" w:hAnsi="Cambria Math" w:cs="Calibri"/>
              <w:lang w:val="de-CH"/>
            </w:rPr>
            <m:t xml:space="preserve">WK </m:t>
          </m:r>
          <m:f>
            <m:fPr>
              <m:ctrlPr>
                <w:rPr>
                  <w:rFonts w:ascii="Cambria Math" w:hAnsi="Cambria Math" w:cs="Calibri"/>
                  <w:i/>
                  <w:lang w:val="de-CH"/>
                </w:rPr>
              </m:ctrlPr>
            </m:fPr>
            <m:num>
              <m:r>
                <w:rPr>
                  <w:rFonts w:ascii="Cambria Math" w:hAnsi="Cambria Math" w:cs="Calibri"/>
                  <w:lang w:val="de-CH"/>
                </w:rPr>
                <m:t>Tod</m:t>
              </m:r>
            </m:num>
            <m:den>
              <m:r>
                <w:rPr>
                  <w:rFonts w:ascii="Cambria Math" w:hAnsi="Cambria Math" w:cs="Calibri"/>
                  <w:lang w:val="de-CH"/>
                </w:rPr>
                <m:t>Jahr</m:t>
              </m:r>
            </m:den>
          </m:f>
          <m:r>
            <w:rPr>
              <w:rFonts w:ascii="Cambria Math" w:hAnsi="Cambria Math" w:cs="Calibri"/>
              <w:lang w:val="de-CH"/>
            </w:rPr>
            <m:t xml:space="preserve"> = </m:t>
          </m:r>
          <m:d>
            <m:dPr>
              <m:ctrlPr>
                <w:rPr>
                  <w:rFonts w:ascii="Cambria Math" w:hAnsi="Cambria Math" w:cs="Calibri"/>
                  <w:i/>
                  <w:lang w:val="de-CH"/>
                </w:rPr>
              </m:ctrlPr>
            </m:dPr>
            <m:e>
              <m:r>
                <w:rPr>
                  <w:rFonts w:ascii="Cambria Math" w:hAnsi="Cambria Math" w:cs="Calibri"/>
                  <w:lang w:val="de-CH"/>
                </w:rPr>
                <m:t xml:space="preserve">WK Tödlicher Treffer+ WK Tödlicher Aufprall </m:t>
              </m:r>
            </m:e>
          </m:d>
          <m:r>
            <w:rPr>
              <w:rFonts w:ascii="Cambria Math" w:hAnsi="Cambria Math" w:cs="Calibri"/>
              <w:lang w:val="de-CH"/>
            </w:rPr>
            <m:t xml:space="preserve"> ×AP × SPJ</m:t>
          </m:r>
        </m:oMath>
      </m:oMathPara>
    </w:p>
    <w:p w14:paraId="47BD3ECF" w14:textId="421F59CD" w:rsidR="00A617D8" w:rsidRDefault="00A617D8">
      <w:pPr>
        <w:spacing w:before="0" w:after="200"/>
        <w:jc w:val="left"/>
        <w:rPr>
          <w:rFonts w:ascii="Calibri" w:eastAsiaTheme="minorEastAsia" w:hAnsi="Calibri" w:cs="Calibri"/>
          <w:lang w:val="de-CH"/>
        </w:rPr>
      </w:pPr>
      <w:r>
        <w:rPr>
          <w:rFonts w:ascii="Calibri" w:eastAsiaTheme="minorEastAsia" w:hAnsi="Calibri" w:cs="Calibri"/>
          <w:lang w:val="de-CH"/>
        </w:rPr>
        <w:br w:type="page"/>
      </w:r>
    </w:p>
    <w:p w14:paraId="1FFEB565" w14:textId="202D3AF9" w:rsidR="009141E4" w:rsidRPr="007F5D2F" w:rsidRDefault="00414B84" w:rsidP="009141E4">
      <w:pPr>
        <w:pStyle w:val="berschrift1"/>
        <w:rPr>
          <w:rFonts w:cs="Calibri"/>
          <w:lang w:val="de-CH"/>
        </w:rPr>
      </w:pPr>
      <w:bookmarkStart w:id="14" w:name="_Toc91160919"/>
      <w:r w:rsidRPr="007F5D2F">
        <w:rPr>
          <w:rFonts w:cs="Calibri"/>
          <w:lang w:val="de-CH"/>
        </w:rPr>
        <w:lastRenderedPageBreak/>
        <w:t>Empfehlung</w:t>
      </w:r>
      <w:bookmarkEnd w:id="14"/>
    </w:p>
    <w:p w14:paraId="50F2CB3F" w14:textId="26309EE0" w:rsidR="007936DD" w:rsidRPr="007F5D2F" w:rsidRDefault="00D25F7D" w:rsidP="00A617D8">
      <w:pPr>
        <w:rPr>
          <w:rFonts w:ascii="Calibri" w:hAnsi="Calibri" w:cs="Calibri"/>
          <w:lang w:val="de-CH"/>
        </w:rPr>
        <w:sectPr w:rsidR="007936DD" w:rsidRPr="007F5D2F" w:rsidSect="002F3EF4">
          <w:headerReference w:type="default" r:id="rId35"/>
          <w:headerReference w:type="first" r:id="rId36"/>
          <w:footnotePr>
            <w:pos w:val="beneathText"/>
          </w:footnotePr>
          <w:pgSz w:w="11906" w:h="16838" w:code="9"/>
          <w:pgMar w:top="1701" w:right="1134" w:bottom="1701" w:left="1134" w:header="709" w:footer="454" w:gutter="0"/>
          <w:pgNumType w:start="1"/>
          <w:cols w:space="708"/>
          <w:titlePg/>
          <w:docGrid w:linePitch="360"/>
        </w:sectPr>
      </w:pPr>
      <w:r w:rsidRPr="007F5D2F">
        <w:rPr>
          <w:rFonts w:ascii="Calibri" w:hAnsi="Calibri" w:cs="Calibri"/>
          <w:lang w:val="de-CH"/>
        </w:rPr>
        <w:t xml:space="preserve">Damit die Strasse </w:t>
      </w:r>
      <w:r w:rsidR="00A617D8" w:rsidRPr="007F5D2F">
        <w:rPr>
          <w:rFonts w:ascii="Calibri" w:hAnsi="Calibri" w:cs="Calibri"/>
          <w:lang w:val="de-CH"/>
        </w:rPr>
        <w:t>offenbleiben</w:t>
      </w:r>
      <w:r w:rsidRPr="007F5D2F">
        <w:rPr>
          <w:rFonts w:ascii="Calibri" w:hAnsi="Calibri" w:cs="Calibri"/>
          <w:lang w:val="de-CH"/>
        </w:rPr>
        <w:t xml:space="preserve"> darf, muss die jährliche Todeswahrscheinlichkeit von Todesfällen infolge </w:t>
      </w:r>
      <w:r w:rsidR="00457838" w:rsidRPr="007F5D2F">
        <w:rPr>
          <w:rFonts w:ascii="Calibri" w:hAnsi="Calibri" w:cs="Calibri"/>
          <w:lang w:val="de-CH"/>
        </w:rPr>
        <w:t>von Steinschlag</w:t>
      </w:r>
      <w:r w:rsidRPr="007F5D2F">
        <w:rPr>
          <w:rFonts w:ascii="Calibri" w:hAnsi="Calibri" w:cs="Calibri"/>
          <w:lang w:val="de-CH"/>
        </w:rPr>
        <w:t xml:space="preserve"> kleiner als 0.0001 sein. </w:t>
      </w:r>
      <w:r w:rsidR="00A617D8" w:rsidRPr="007F5D2F">
        <w:rPr>
          <w:rFonts w:ascii="Calibri" w:hAnsi="Calibri" w:cs="Calibri"/>
          <w:lang w:val="de-CH"/>
        </w:rPr>
        <w:t>Mit den simulierten Berechnungen</w:t>
      </w:r>
      <w:r w:rsidRPr="007F5D2F">
        <w:rPr>
          <w:rFonts w:ascii="Calibri" w:hAnsi="Calibri" w:cs="Calibri"/>
          <w:lang w:val="de-CH"/>
        </w:rPr>
        <w:t xml:space="preserve"> sind wir auf eine Wahrscheinlichkeit von () </w:t>
      </w:r>
      <w:r w:rsidR="00C8395C" w:rsidRPr="007F5D2F">
        <w:rPr>
          <w:rFonts w:ascii="Calibri" w:hAnsi="Calibri" w:cs="Calibri"/>
          <w:lang w:val="de-CH"/>
        </w:rPr>
        <w:t xml:space="preserve">gekommen. Somit </w:t>
      </w:r>
      <w:r w:rsidR="00420F06">
        <w:rPr>
          <w:rFonts w:ascii="Calibri" w:hAnsi="Calibri" w:cs="Calibri"/>
          <w:lang w:val="de-CH"/>
        </w:rPr>
        <w:t>ist die Strasse sicher genug und darf offen bleiben.</w:t>
      </w:r>
      <w:r w:rsidR="00C8395C" w:rsidRPr="007F5D2F">
        <w:rPr>
          <w:rFonts w:ascii="Calibri" w:hAnsi="Calibri" w:cs="Calibri"/>
          <w:lang w:val="de-CH"/>
        </w:rPr>
        <w:t xml:space="preserve"> </w:t>
      </w:r>
    </w:p>
    <w:p w14:paraId="642516A6" w14:textId="79F25DA7" w:rsidR="00E95220" w:rsidRPr="007F5D2F" w:rsidRDefault="000C5C6E" w:rsidP="003A5814">
      <w:pPr>
        <w:pStyle w:val="berschrift1ohneNummerierungaberimInhaltsverzeichnis"/>
        <w:rPr>
          <w:rFonts w:cs="Calibri"/>
          <w:lang w:val="de-CH"/>
        </w:rPr>
      </w:pPr>
      <w:bookmarkStart w:id="15" w:name="_Toc91160920"/>
      <w:r w:rsidRPr="007F5D2F">
        <w:rPr>
          <w:rFonts w:cs="Calibri"/>
          <w:lang w:val="de-CH"/>
        </w:rPr>
        <w:lastRenderedPageBreak/>
        <w:t>Quellen</w:t>
      </w:r>
      <w:r w:rsidR="00196D9B" w:rsidRPr="007F5D2F">
        <w:rPr>
          <w:rFonts w:cs="Calibri"/>
          <w:lang w:val="de-CH"/>
        </w:rPr>
        <w:t>verzeichnis</w:t>
      </w:r>
      <w:bookmarkEnd w:id="15"/>
    </w:p>
    <w:p w14:paraId="28D6B529" w14:textId="736A7F4E" w:rsidR="003A5814" w:rsidRPr="007F5D2F" w:rsidRDefault="003A5814" w:rsidP="00A97EFE">
      <w:pPr>
        <w:rPr>
          <w:rFonts w:ascii="Calibri" w:hAnsi="Calibri" w:cs="Calibri"/>
          <w:lang w:val="de-CH"/>
        </w:rPr>
      </w:pPr>
      <w:r w:rsidRPr="007F5D2F">
        <w:rPr>
          <w:rFonts w:ascii="Calibri" w:hAnsi="Calibri" w:cs="Calibri"/>
          <w:lang w:val="de-CH"/>
        </w:rPr>
        <w:fldChar w:fldCharType="begin"/>
      </w:r>
      <w:r w:rsidRPr="007F5D2F">
        <w:rPr>
          <w:rFonts w:ascii="Calibri" w:hAnsi="Calibri" w:cs="Calibri"/>
          <w:lang w:val="de-CH"/>
        </w:rPr>
        <w:instrText xml:space="preserve"> ADDIN ZOTERO_ITEM CSL_CITATION {"citationID":"WnloULhU","properties":{"formattedCitation":"({\\i{}Reaktionsweg berechnen: Mit dieser Formel geht\\uc0\\u8217{}s | ADAC}, o.\\uc0\\u160{}J.)","plainCitation":"(Reaktionsweg berechnen: Mit dieser Formel geht’s | ADAC, o. J.)","noteIndex":0},"citationItems":[{"id":39,"uris":["http://zotero.org/groups/4441972/items/BSQC7H7M"],"uri":["http://zotero.org/groups/4441972/items/BSQC7H7M"],"itemData":{"id":39,"type":"article","title":"Reaktionsweg berechnen: Mit dieser Formel geht's | ADAC","URL":"https://www.adac.de/verkehr/rund-um-den-fuehrerschein/erwerb/reaktionsweg-berechnen/","accessed":{"date-parts":[["2021",12,23]]}}}],"schema":"https://github.com/citation-style-language/schema/raw/master/csl-citation.json"} </w:instrText>
      </w:r>
      <w:r w:rsidRPr="007F5D2F">
        <w:rPr>
          <w:rFonts w:ascii="Calibri" w:hAnsi="Calibri" w:cs="Calibri"/>
          <w:lang w:val="de-CH"/>
        </w:rPr>
        <w:fldChar w:fldCharType="separate"/>
      </w:r>
      <w:r w:rsidRPr="007F5D2F">
        <w:rPr>
          <w:rFonts w:ascii="Calibri" w:hAnsi="Calibri" w:cs="Calibri"/>
          <w:szCs w:val="24"/>
          <w:lang w:val="de-CH"/>
        </w:rPr>
        <w:t>(</w:t>
      </w:r>
      <w:r w:rsidRPr="007F5D2F">
        <w:rPr>
          <w:rFonts w:ascii="Calibri" w:hAnsi="Calibri" w:cs="Calibri"/>
          <w:i/>
          <w:iCs/>
          <w:szCs w:val="24"/>
          <w:lang w:val="de-CH"/>
        </w:rPr>
        <w:t>Reaktionsweg berechnen: Mit dieser Formel geht’s | ADAC</w:t>
      </w:r>
      <w:r w:rsidRPr="007F5D2F">
        <w:rPr>
          <w:rFonts w:ascii="Calibri" w:hAnsi="Calibri" w:cs="Calibri"/>
          <w:szCs w:val="24"/>
          <w:lang w:val="de-CH"/>
        </w:rPr>
        <w:t>, o. J.)</w:t>
      </w:r>
      <w:r w:rsidRPr="007F5D2F">
        <w:rPr>
          <w:rFonts w:ascii="Calibri" w:hAnsi="Calibri" w:cs="Calibri"/>
          <w:lang w:val="de-CH"/>
        </w:rPr>
        <w:fldChar w:fldCharType="end"/>
      </w:r>
    </w:p>
    <w:p w14:paraId="24747856" w14:textId="670AA265" w:rsidR="003A5814" w:rsidRDefault="003A5814" w:rsidP="00A97EFE">
      <w:pPr>
        <w:rPr>
          <w:rFonts w:ascii="Calibri" w:hAnsi="Calibri" w:cs="Calibri"/>
          <w:lang w:val="de-CH"/>
        </w:rPr>
      </w:pPr>
      <w:r w:rsidRPr="007F5D2F">
        <w:rPr>
          <w:rFonts w:ascii="Calibri" w:hAnsi="Calibri" w:cs="Calibri"/>
          <w:lang w:val="de-CH"/>
        </w:rPr>
        <w:fldChar w:fldCharType="begin"/>
      </w:r>
      <w:r w:rsidRPr="007F5D2F">
        <w:rPr>
          <w:rFonts w:ascii="Calibri" w:hAnsi="Calibri" w:cs="Calibri"/>
          <w:lang w:val="de-CH"/>
        </w:rPr>
        <w:instrText xml:space="preserve"> ADDIN ZOTERO_ITEM CSL_CITATION {"citationID":"Gmtdd4pn","properties":{"formattedCitation":"({\\i{}Jurewicz et al. - 2016 - Exploration of Vehicle Impact Speed \\uc0\\u8211{} Injury Sever.pdf}, o.\\uc0\\u160{}J.)","plainCitation":"(Jurewicz et al. - 2016 - Exploration of Vehicle Impact Speed – Injury Sever.pdf, o. J.)","noteIndex":0},"citationItems":[{"id":42,"uris":["http://zotero.org/groups/4441972/items/SBAXLY95"],"uri":["http://zotero.org/groups/4441972/items/SBAXLY95"],"itemData":{"id":42,"type":"article","title":"Jurewicz et al. - 2016 - Exploration of Vehicle Impact Speed – Injury Sever.pdf","URL":"https://ds-spaces.technik.fhnw.ch/app/uploads/sites/17/2021/11/2016jurewiczetal-explorationofvehicleimpactspeedinjuryseverityrelationshipsforapplicationinsaferroaddesign.pdf","accessed":{"date-parts":[["2021",12,23]]}}}],"schema":"https://github.com/citation-style-language/schema/raw/master/csl-citation.json"} </w:instrText>
      </w:r>
      <w:r w:rsidRPr="007F5D2F">
        <w:rPr>
          <w:rFonts w:ascii="Calibri" w:hAnsi="Calibri" w:cs="Calibri"/>
          <w:lang w:val="de-CH"/>
        </w:rPr>
        <w:fldChar w:fldCharType="separate"/>
      </w:r>
      <w:r w:rsidRPr="007F5D2F">
        <w:rPr>
          <w:rFonts w:ascii="Calibri" w:hAnsi="Calibri" w:cs="Calibri"/>
          <w:szCs w:val="24"/>
          <w:lang w:val="de-CH"/>
        </w:rPr>
        <w:t>(</w:t>
      </w:r>
      <w:r w:rsidRPr="007F5D2F">
        <w:rPr>
          <w:rFonts w:ascii="Calibri" w:hAnsi="Calibri" w:cs="Calibri"/>
          <w:i/>
          <w:iCs/>
          <w:szCs w:val="24"/>
          <w:lang w:val="de-CH"/>
        </w:rPr>
        <w:t>Jurewicz et al. - 2016 - Exploration of Vehicle Impact Speed – Injury Sever.pdf</w:t>
      </w:r>
      <w:r w:rsidRPr="007F5D2F">
        <w:rPr>
          <w:rFonts w:ascii="Calibri" w:hAnsi="Calibri" w:cs="Calibri"/>
          <w:szCs w:val="24"/>
          <w:lang w:val="de-CH"/>
        </w:rPr>
        <w:t>, o. J.)</w:t>
      </w:r>
      <w:r w:rsidRPr="007F5D2F">
        <w:rPr>
          <w:rFonts w:ascii="Calibri" w:hAnsi="Calibri" w:cs="Calibri"/>
          <w:lang w:val="de-CH"/>
        </w:rPr>
        <w:fldChar w:fldCharType="end"/>
      </w:r>
    </w:p>
    <w:p w14:paraId="1E04E957" w14:textId="77777777" w:rsidR="00CA11CC" w:rsidRPr="007F5D2F" w:rsidRDefault="00CA11CC" w:rsidP="00A97EFE">
      <w:pPr>
        <w:rPr>
          <w:rFonts w:ascii="Calibri" w:hAnsi="Calibri" w:cs="Calibri"/>
          <w:lang w:val="de-CH"/>
        </w:rPr>
      </w:pPr>
    </w:p>
    <w:p w14:paraId="18F331C0" w14:textId="58E5DEED" w:rsidR="003A5814" w:rsidRPr="007F5D2F" w:rsidRDefault="00617EE3" w:rsidP="00617EE3">
      <w:pPr>
        <w:pStyle w:val="berschrift1"/>
        <w:numPr>
          <w:ilvl w:val="0"/>
          <w:numId w:val="0"/>
        </w:numPr>
        <w:ind w:left="431" w:hanging="431"/>
        <w:rPr>
          <w:rFonts w:cs="Calibri"/>
          <w:lang w:val="de-CH"/>
        </w:rPr>
      </w:pPr>
      <w:bookmarkStart w:id="16" w:name="_Toc91160921"/>
      <w:r w:rsidRPr="007F5D2F">
        <w:rPr>
          <w:rFonts w:cs="Calibri"/>
          <w:lang w:val="de-CH"/>
        </w:rPr>
        <w:t>Ehrlichkeitserklärung</w:t>
      </w:r>
      <w:bookmarkEnd w:id="16"/>
    </w:p>
    <w:p w14:paraId="6CDC4D20" w14:textId="4FF0C055" w:rsidR="009A77A3" w:rsidRPr="007F5D2F" w:rsidRDefault="009A77A3" w:rsidP="00A97EFE">
      <w:pPr>
        <w:rPr>
          <w:rFonts w:ascii="Calibri" w:hAnsi="Calibri" w:cs="Calibri"/>
          <w:lang w:val="de-CH"/>
        </w:rPr>
      </w:pPr>
      <w:r w:rsidRPr="007F5D2F">
        <w:rPr>
          <w:rFonts w:ascii="Calibri" w:hAnsi="Calibri" w:cs="Calibri"/>
          <w:lang w:val="de-CH"/>
        </w:rPr>
        <w:t xml:space="preserve">«Hiermit erkläre </w:t>
      </w:r>
      <w:r w:rsidR="00A97EFE" w:rsidRPr="007F5D2F">
        <w:rPr>
          <w:rFonts w:ascii="Calibri" w:hAnsi="Calibri" w:cs="Calibri"/>
          <w:lang w:val="de-CH"/>
        </w:rPr>
        <w:t>wir</w:t>
      </w:r>
      <w:r w:rsidRPr="007F5D2F">
        <w:rPr>
          <w:rFonts w:ascii="Calibri" w:hAnsi="Calibri" w:cs="Calibri"/>
          <w:lang w:val="de-CH"/>
        </w:rPr>
        <w:t>, die vorliegende</w:t>
      </w:r>
      <w:r w:rsidR="00A97EFE" w:rsidRPr="007F5D2F">
        <w:rPr>
          <w:rFonts w:ascii="Calibri" w:hAnsi="Calibri" w:cs="Calibri"/>
          <w:lang w:val="de-CH"/>
        </w:rPr>
        <w:t xml:space="preserve"> Steinschlagrisiko Challenge </w:t>
      </w:r>
      <w:r w:rsidRPr="007F5D2F">
        <w:rPr>
          <w:rFonts w:ascii="Calibri" w:hAnsi="Calibri" w:cs="Calibri"/>
          <w:lang w:val="de-CH"/>
        </w:rPr>
        <w:t>selbständig und nur unter Benutzung der angegebenen Quellen verfasst zu haben. Die wörtlich oder inhaltlich aus den aufgeführten Quellen entnommenen Stellen sind in der Arbeit als Zitat bzw. Paraphrase kenntlich gemacht.</w:t>
      </w:r>
    </w:p>
    <w:p w14:paraId="4234C932" w14:textId="77777777" w:rsidR="00A97EFE" w:rsidRPr="007F5D2F" w:rsidRDefault="00A97EFE" w:rsidP="00A97EFE">
      <w:pPr>
        <w:rPr>
          <w:rFonts w:ascii="Calibri" w:hAnsi="Calibri" w:cs="Calibri"/>
          <w:lang w:val="de-CH"/>
        </w:rPr>
      </w:pPr>
    </w:p>
    <w:p w14:paraId="20C2C260" w14:textId="0957B84F" w:rsidR="009A77A3" w:rsidRPr="007F5D2F" w:rsidRDefault="009A77A3" w:rsidP="00A97EFE">
      <w:pPr>
        <w:rPr>
          <w:rFonts w:ascii="Calibri" w:hAnsi="Calibri" w:cs="Calibri"/>
          <w:lang w:val="de-CH"/>
        </w:rPr>
      </w:pPr>
      <w:r w:rsidRPr="007F5D2F">
        <w:rPr>
          <w:rFonts w:ascii="Calibri" w:hAnsi="Calibri" w:cs="Calibri"/>
          <w:lang w:val="de-CH"/>
        </w:rPr>
        <w:t xml:space="preserve">Windisch, </w:t>
      </w:r>
      <w:r w:rsidR="00745692" w:rsidRPr="007F5D2F">
        <w:rPr>
          <w:rFonts w:ascii="Calibri" w:hAnsi="Calibri" w:cs="Calibri"/>
          <w:lang w:val="de-CH"/>
        </w:rPr>
        <w:t>10</w:t>
      </w:r>
      <w:r w:rsidR="00E95220" w:rsidRPr="007F5D2F">
        <w:rPr>
          <w:rFonts w:ascii="Calibri" w:hAnsi="Calibri" w:cs="Calibri"/>
          <w:lang w:val="de-CH"/>
        </w:rPr>
        <w:t>.</w:t>
      </w:r>
      <w:r w:rsidR="00745692" w:rsidRPr="007F5D2F">
        <w:rPr>
          <w:rFonts w:ascii="Calibri" w:hAnsi="Calibri" w:cs="Calibri"/>
          <w:lang w:val="de-CH"/>
        </w:rPr>
        <w:t>01</w:t>
      </w:r>
      <w:r w:rsidR="00E95220" w:rsidRPr="007F5D2F">
        <w:rPr>
          <w:rFonts w:ascii="Calibri" w:hAnsi="Calibri" w:cs="Calibri"/>
          <w:lang w:val="de-CH"/>
        </w:rPr>
        <w:t>.</w:t>
      </w:r>
      <w:r w:rsidR="00745692" w:rsidRPr="007F5D2F">
        <w:rPr>
          <w:rFonts w:ascii="Calibri" w:hAnsi="Calibri" w:cs="Calibri"/>
          <w:lang w:val="de-CH"/>
        </w:rPr>
        <w:t>2022</w:t>
      </w:r>
    </w:p>
    <w:p w14:paraId="05465BA9" w14:textId="77777777" w:rsidR="00A97EFE" w:rsidRPr="007F5D2F" w:rsidRDefault="00A97EFE" w:rsidP="00A97EFE">
      <w:pPr>
        <w:rPr>
          <w:rFonts w:ascii="Calibri" w:hAnsi="Calibri" w:cs="Calibri"/>
          <w:lang w:val="de-CH"/>
        </w:rPr>
      </w:pPr>
    </w:p>
    <w:p w14:paraId="6AA79E36" w14:textId="0A65CA3E" w:rsidR="009A77A3" w:rsidRPr="007F5D2F" w:rsidRDefault="009A77A3" w:rsidP="00E95220">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006E503C" w:rsidRPr="007F5D2F">
        <w:rPr>
          <w:rFonts w:ascii="Calibri" w:hAnsi="Calibri" w:cs="Calibri"/>
          <w:lang w:val="de-CH"/>
        </w:rPr>
        <w:tab/>
      </w:r>
      <w:r w:rsidR="006E503C" w:rsidRPr="007F5D2F">
        <w:rPr>
          <w:rFonts w:ascii="Calibri" w:hAnsi="Calibri" w:cs="Calibri"/>
          <w:lang w:val="de-CH"/>
        </w:rPr>
        <w:tab/>
      </w:r>
      <w:r w:rsidR="006E503C" w:rsidRPr="007F5D2F">
        <w:rPr>
          <w:rFonts w:ascii="Calibri" w:hAnsi="Calibri" w:cs="Calibri"/>
          <w:lang w:val="de-CH"/>
        </w:rPr>
        <w:tab/>
      </w:r>
      <w:r w:rsidR="00745692" w:rsidRPr="007F5D2F">
        <w:rPr>
          <w:rFonts w:ascii="Calibri" w:hAnsi="Calibri" w:cs="Calibri"/>
          <w:lang w:val="de-CH"/>
        </w:rPr>
        <w:t>Alexander Schilling</w:t>
      </w:r>
    </w:p>
    <w:p w14:paraId="6EFFDB4F" w14:textId="14E3DDEE" w:rsidR="009A77A3" w:rsidRPr="007F5D2F" w:rsidRDefault="006E503C" w:rsidP="00E95220">
      <w:pPr>
        <w:widowControl w:val="0"/>
        <w:autoSpaceDE w:val="0"/>
        <w:autoSpaceDN w:val="0"/>
        <w:adjustRightInd w:val="0"/>
        <w:spacing w:after="240"/>
        <w:rPr>
          <w:rFonts w:ascii="Calibri" w:hAnsi="Calibri" w:cs="Calibri"/>
          <w:b/>
          <w:bCs/>
          <w:lang w:val="de-CH"/>
        </w:rPr>
      </w:pPr>
      <w:r w:rsidRPr="007F5D2F">
        <w:rPr>
          <w:rStyle w:val="Fett"/>
          <w:rFonts w:ascii="Calibri" w:hAnsi="Calibri" w:cs="Calibri"/>
          <w:lang w:val="de-CH"/>
        </w:rPr>
        <w:t>Unterschrift:</w:t>
      </w:r>
    </w:p>
    <w:p w14:paraId="688D52DE" w14:textId="38A1DB47" w:rsidR="009A77A3" w:rsidRPr="007F5D2F" w:rsidRDefault="009A77A3" w:rsidP="00E95220">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006E503C" w:rsidRPr="007F5D2F">
        <w:rPr>
          <w:rStyle w:val="Fett"/>
          <w:rFonts w:ascii="Calibri" w:hAnsi="Calibri" w:cs="Calibri"/>
          <w:lang w:val="de-CH"/>
        </w:rPr>
        <w:tab/>
      </w:r>
      <w:r w:rsidR="006E503C" w:rsidRPr="007F5D2F">
        <w:rPr>
          <w:rFonts w:ascii="Calibri" w:hAnsi="Calibri" w:cs="Calibri"/>
          <w:lang w:val="de-CH"/>
        </w:rPr>
        <w:tab/>
      </w:r>
      <w:r w:rsidR="006E503C" w:rsidRPr="007F5D2F">
        <w:rPr>
          <w:rFonts w:ascii="Calibri" w:hAnsi="Calibri" w:cs="Calibri"/>
          <w:lang w:val="de-CH"/>
        </w:rPr>
        <w:tab/>
      </w:r>
      <w:r w:rsidR="00745692" w:rsidRPr="007F5D2F">
        <w:rPr>
          <w:rFonts w:ascii="Calibri" w:hAnsi="Calibri" w:cs="Calibri"/>
          <w:lang w:val="de-CH"/>
        </w:rPr>
        <w:t>Si Ben Tran</w:t>
      </w:r>
    </w:p>
    <w:p w14:paraId="7217FD96" w14:textId="77777777" w:rsidR="00745692" w:rsidRPr="007F5D2F" w:rsidRDefault="006E503C"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Unterschrift:</w:t>
      </w:r>
    </w:p>
    <w:p w14:paraId="1D685682"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Pr="007F5D2F">
        <w:rPr>
          <w:rStyle w:val="Fett"/>
          <w:rFonts w:ascii="Calibri" w:hAnsi="Calibri" w:cs="Calibri"/>
          <w:lang w:val="de-CH"/>
        </w:rPr>
        <w:tab/>
      </w:r>
      <w:r w:rsidRPr="007F5D2F">
        <w:rPr>
          <w:rFonts w:ascii="Calibri" w:hAnsi="Calibri" w:cs="Calibri"/>
          <w:lang w:val="de-CH"/>
        </w:rPr>
        <w:tab/>
      </w:r>
      <w:r w:rsidRPr="007F5D2F">
        <w:rPr>
          <w:rFonts w:ascii="Calibri" w:hAnsi="Calibri" w:cs="Calibri"/>
          <w:lang w:val="de-CH"/>
        </w:rPr>
        <w:tab/>
        <w:t>Lukas Zemp</w:t>
      </w:r>
    </w:p>
    <w:p w14:paraId="4550EFF2"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Unterschrift:</w:t>
      </w:r>
    </w:p>
    <w:p w14:paraId="4D11F566" w14:textId="77777777" w:rsidR="00745692" w:rsidRPr="007F5D2F" w:rsidRDefault="00745692" w:rsidP="00745692">
      <w:pPr>
        <w:widowControl w:val="0"/>
        <w:autoSpaceDE w:val="0"/>
        <w:autoSpaceDN w:val="0"/>
        <w:adjustRightInd w:val="0"/>
        <w:spacing w:after="240"/>
        <w:rPr>
          <w:rFonts w:ascii="Calibri" w:hAnsi="Calibri" w:cs="Calibri"/>
          <w:lang w:val="de-CH"/>
        </w:rPr>
      </w:pPr>
      <w:r w:rsidRPr="007F5D2F">
        <w:rPr>
          <w:rStyle w:val="Fett"/>
          <w:rFonts w:ascii="Calibri" w:hAnsi="Calibri" w:cs="Calibri"/>
          <w:lang w:val="de-CH"/>
        </w:rPr>
        <w:t>Name:</w:t>
      </w:r>
      <w:r w:rsidRPr="007F5D2F">
        <w:rPr>
          <w:rStyle w:val="Fett"/>
          <w:rFonts w:ascii="Calibri" w:hAnsi="Calibri" w:cs="Calibri"/>
          <w:lang w:val="de-CH"/>
        </w:rPr>
        <w:tab/>
      </w:r>
      <w:r w:rsidRPr="007F5D2F">
        <w:rPr>
          <w:rFonts w:ascii="Calibri" w:hAnsi="Calibri" w:cs="Calibri"/>
          <w:lang w:val="de-CH"/>
        </w:rPr>
        <w:tab/>
      </w:r>
      <w:r w:rsidRPr="007F5D2F">
        <w:rPr>
          <w:rFonts w:ascii="Calibri" w:hAnsi="Calibri" w:cs="Calibri"/>
          <w:lang w:val="de-CH"/>
        </w:rPr>
        <w:tab/>
        <w:t>Pascal Rey</w:t>
      </w:r>
    </w:p>
    <w:p w14:paraId="4FA3206B" w14:textId="68C22576" w:rsidR="006E503C" w:rsidRPr="007F5D2F" w:rsidRDefault="00745692" w:rsidP="009E285F">
      <w:pPr>
        <w:rPr>
          <w:rFonts w:ascii="Calibri" w:eastAsiaTheme="majorEastAsia" w:hAnsi="Calibri" w:cs="Calibri"/>
          <w:b/>
          <w:bCs/>
          <w:sz w:val="28"/>
          <w:szCs w:val="28"/>
          <w:lang w:val="de-CH"/>
        </w:rPr>
      </w:pPr>
      <w:r w:rsidRPr="007F5D2F">
        <w:rPr>
          <w:rStyle w:val="Fett"/>
          <w:rFonts w:ascii="Calibri" w:hAnsi="Calibri" w:cs="Calibri"/>
          <w:lang w:val="de-CH"/>
        </w:rPr>
        <w:t>Unterschrift:</w:t>
      </w:r>
    </w:p>
    <w:sectPr w:rsidR="006E503C" w:rsidRPr="007F5D2F" w:rsidSect="00EC39A8">
      <w:headerReference w:type="default" r:id="rId37"/>
      <w:headerReference w:type="first" r:id="rId38"/>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7AE2" w14:textId="77777777" w:rsidR="005A029B" w:rsidRDefault="005A029B" w:rsidP="00A76598">
      <w:r>
        <w:separator/>
      </w:r>
    </w:p>
  </w:endnote>
  <w:endnote w:type="continuationSeparator" w:id="0">
    <w:p w14:paraId="75E129D1" w14:textId="77777777" w:rsidR="005A029B" w:rsidRDefault="005A029B"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3965B" w14:textId="77777777" w:rsidR="005A029B" w:rsidRPr="005C48AF" w:rsidRDefault="005A029B" w:rsidP="005C48AF">
      <w:pPr>
        <w:pStyle w:val="Fuzeile"/>
      </w:pPr>
      <w:r>
        <w:separator/>
      </w:r>
    </w:p>
  </w:footnote>
  <w:footnote w:type="continuationSeparator" w:id="0">
    <w:p w14:paraId="7FB780EA" w14:textId="77777777" w:rsidR="005A029B" w:rsidRDefault="005A029B" w:rsidP="00A76598">
      <w:r>
        <w:continuationSeparator/>
      </w:r>
    </w:p>
  </w:footnote>
  <w:footnote w:type="continuationNotice" w:id="1">
    <w:p w14:paraId="5BF2B567" w14:textId="77777777" w:rsidR="005A029B" w:rsidRDefault="005A02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5A029B" w:rsidP="00FF25FE">
    <w:pPr>
      <w:pStyle w:val="Kopfzeile"/>
    </w:pPr>
    <w:r>
      <w:fldChar w:fldCharType="begin"/>
    </w:r>
    <w:r>
      <w:instrText xml:space="preserve"> STYLEREF  "Überschrift 1 ohne Nummerierung aber im Inhaltsverzeich</w:instrText>
    </w:r>
    <w:r>
      <w:instrText xml:space="preserve">nis"  \* MERGEFORMAT </w:instrText>
    </w:r>
    <w:r>
      <w:fldChar w:fldCharType="separate"/>
    </w:r>
    <w:r w:rsidR="00FE6AE5">
      <w:rPr>
        <w:noProof/>
      </w:rPr>
      <w:t>Tabellenverzeichnis</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89E3" w14:textId="6F825C72" w:rsidR="00FE6AE5" w:rsidRPr="00F15131" w:rsidRDefault="00FE6AE5" w:rsidP="00F1513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86C3" w14:textId="77900963" w:rsidR="00DF01BD" w:rsidRDefault="00DF01BD">
    <w:pPr>
      <w:pStyle w:val="Kopfzeile"/>
      <w:jc w:val="right"/>
    </w:pPr>
  </w:p>
  <w:p w14:paraId="77BEFE29" w14:textId="3D5B9D76" w:rsidR="00FE6AE5" w:rsidRDefault="00FE6AE5" w:rsidP="0001329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4D908366" w:rsidR="00FE6AE5" w:rsidRPr="00EC39A8" w:rsidRDefault="005A029B" w:rsidP="00EC39A8">
    <w:pPr>
      <w:pStyle w:val="Kopfzeile"/>
    </w:pPr>
    <w:r>
      <w:fldChar w:fldCharType="begin"/>
    </w:r>
    <w:r>
      <w:instrText xml:space="preserve"> STYLEREF  "Überschrift 1 im Anhang" \l \n  \* MERGEFORMAT </w:instrText>
    </w:r>
    <w:r>
      <w:fldChar w:fldCharType="separate"/>
    </w:r>
    <w:r w:rsidR="00A617D8">
      <w:rPr>
        <w:b/>
        <w:bCs/>
        <w:noProof/>
      </w:rPr>
      <w:t>Fehler! Kein Text mit angegebener Formatvorlage im Dokument.</w:t>
    </w:r>
    <w:r>
      <w:rPr>
        <w:noProof/>
      </w:rPr>
      <w:fldChar w:fldCharType="end"/>
    </w:r>
    <w:r w:rsidR="00FE6AE5">
      <w:t xml:space="preserve">   </w:t>
    </w:r>
    <w:r>
      <w:fldChar w:fldCharType="begin"/>
    </w:r>
    <w:r>
      <w:instrText xml:space="preserve"> STYLEREF  "Überschrift 1 im Anhang" \l  \* MERGEFORMAT </w:instrText>
    </w:r>
    <w:r>
      <w:fldChar w:fldCharType="separate"/>
    </w:r>
    <w:r w:rsidR="00A617D8">
      <w:rPr>
        <w:b/>
        <w:bCs/>
        <w:noProof/>
      </w:rPr>
      <w:t>Fehler! Kein Text mit angegebener Formatvorlage im Dokument.</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808"/>
    <w:rsid w:val="000447FF"/>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C054E"/>
    <w:rsid w:val="000C19B0"/>
    <w:rsid w:val="000C1A41"/>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F24A6"/>
    <w:rsid w:val="001F6F9F"/>
    <w:rsid w:val="00200E1F"/>
    <w:rsid w:val="00203DDE"/>
    <w:rsid w:val="0020465F"/>
    <w:rsid w:val="0020778B"/>
    <w:rsid w:val="00213675"/>
    <w:rsid w:val="0021379A"/>
    <w:rsid w:val="0021620B"/>
    <w:rsid w:val="00216659"/>
    <w:rsid w:val="002166F0"/>
    <w:rsid w:val="00216FD8"/>
    <w:rsid w:val="002259EE"/>
    <w:rsid w:val="002278D7"/>
    <w:rsid w:val="00227A51"/>
    <w:rsid w:val="0023272B"/>
    <w:rsid w:val="00244862"/>
    <w:rsid w:val="002510B6"/>
    <w:rsid w:val="00254281"/>
    <w:rsid w:val="00256501"/>
    <w:rsid w:val="00273B8A"/>
    <w:rsid w:val="002854BB"/>
    <w:rsid w:val="002857C4"/>
    <w:rsid w:val="00287478"/>
    <w:rsid w:val="0029037D"/>
    <w:rsid w:val="00293C0F"/>
    <w:rsid w:val="002946B6"/>
    <w:rsid w:val="00294EC5"/>
    <w:rsid w:val="0029605A"/>
    <w:rsid w:val="002A1570"/>
    <w:rsid w:val="002A27DF"/>
    <w:rsid w:val="002A5C12"/>
    <w:rsid w:val="002A6BF0"/>
    <w:rsid w:val="002B1BB7"/>
    <w:rsid w:val="002B467D"/>
    <w:rsid w:val="002B7515"/>
    <w:rsid w:val="002C19B1"/>
    <w:rsid w:val="002C2E55"/>
    <w:rsid w:val="002C53D2"/>
    <w:rsid w:val="002D00FE"/>
    <w:rsid w:val="002E1102"/>
    <w:rsid w:val="002E1167"/>
    <w:rsid w:val="002E7766"/>
    <w:rsid w:val="002E77A9"/>
    <w:rsid w:val="002E78BF"/>
    <w:rsid w:val="002F3EF4"/>
    <w:rsid w:val="002F6362"/>
    <w:rsid w:val="002F6EE4"/>
    <w:rsid w:val="002F7EBA"/>
    <w:rsid w:val="0030041F"/>
    <w:rsid w:val="003147DF"/>
    <w:rsid w:val="00320D0F"/>
    <w:rsid w:val="00321EB7"/>
    <w:rsid w:val="00322887"/>
    <w:rsid w:val="00323A69"/>
    <w:rsid w:val="00324076"/>
    <w:rsid w:val="0032532D"/>
    <w:rsid w:val="00330398"/>
    <w:rsid w:val="00342658"/>
    <w:rsid w:val="00351B21"/>
    <w:rsid w:val="003533A3"/>
    <w:rsid w:val="003543C0"/>
    <w:rsid w:val="00356ABD"/>
    <w:rsid w:val="00362CFF"/>
    <w:rsid w:val="00364D50"/>
    <w:rsid w:val="00366A38"/>
    <w:rsid w:val="00374592"/>
    <w:rsid w:val="00375A78"/>
    <w:rsid w:val="003760D3"/>
    <w:rsid w:val="003762CE"/>
    <w:rsid w:val="00377142"/>
    <w:rsid w:val="00377225"/>
    <w:rsid w:val="003803B4"/>
    <w:rsid w:val="00383511"/>
    <w:rsid w:val="00390360"/>
    <w:rsid w:val="003973AA"/>
    <w:rsid w:val="003A0600"/>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1A58"/>
    <w:rsid w:val="004A6C09"/>
    <w:rsid w:val="004A6D57"/>
    <w:rsid w:val="004B0142"/>
    <w:rsid w:val="004B558A"/>
    <w:rsid w:val="004C04A4"/>
    <w:rsid w:val="004C5569"/>
    <w:rsid w:val="004C624E"/>
    <w:rsid w:val="004C6864"/>
    <w:rsid w:val="004D3365"/>
    <w:rsid w:val="004D5D3B"/>
    <w:rsid w:val="004D664A"/>
    <w:rsid w:val="004D7D02"/>
    <w:rsid w:val="004E0362"/>
    <w:rsid w:val="004E03ED"/>
    <w:rsid w:val="004E0790"/>
    <w:rsid w:val="004E0932"/>
    <w:rsid w:val="004E0A16"/>
    <w:rsid w:val="004E4CD3"/>
    <w:rsid w:val="004E74B4"/>
    <w:rsid w:val="004F505A"/>
    <w:rsid w:val="004F6188"/>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4A2F"/>
    <w:rsid w:val="005523CF"/>
    <w:rsid w:val="0055773D"/>
    <w:rsid w:val="0055785B"/>
    <w:rsid w:val="00557B4D"/>
    <w:rsid w:val="005613D9"/>
    <w:rsid w:val="00566A35"/>
    <w:rsid w:val="005678FE"/>
    <w:rsid w:val="00572350"/>
    <w:rsid w:val="0057705E"/>
    <w:rsid w:val="00584DFA"/>
    <w:rsid w:val="005922A6"/>
    <w:rsid w:val="00595194"/>
    <w:rsid w:val="005959A4"/>
    <w:rsid w:val="0059629E"/>
    <w:rsid w:val="005A029B"/>
    <w:rsid w:val="005A03B7"/>
    <w:rsid w:val="005A2F5B"/>
    <w:rsid w:val="005A5E71"/>
    <w:rsid w:val="005A7C36"/>
    <w:rsid w:val="005B6441"/>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CC"/>
    <w:rsid w:val="005F4F7B"/>
    <w:rsid w:val="005F59F0"/>
    <w:rsid w:val="005F70C7"/>
    <w:rsid w:val="00607F14"/>
    <w:rsid w:val="00607F7C"/>
    <w:rsid w:val="0061789D"/>
    <w:rsid w:val="00617EE3"/>
    <w:rsid w:val="00623541"/>
    <w:rsid w:val="00630761"/>
    <w:rsid w:val="006328FE"/>
    <w:rsid w:val="00633A4F"/>
    <w:rsid w:val="006424AE"/>
    <w:rsid w:val="00644700"/>
    <w:rsid w:val="00646656"/>
    <w:rsid w:val="00646AF2"/>
    <w:rsid w:val="00652BBA"/>
    <w:rsid w:val="00655AFC"/>
    <w:rsid w:val="00663AD2"/>
    <w:rsid w:val="0067148E"/>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177D"/>
    <w:rsid w:val="006D02C9"/>
    <w:rsid w:val="006D0950"/>
    <w:rsid w:val="006D1010"/>
    <w:rsid w:val="006D1275"/>
    <w:rsid w:val="006D390B"/>
    <w:rsid w:val="006D7B6B"/>
    <w:rsid w:val="006E190F"/>
    <w:rsid w:val="006E34BF"/>
    <w:rsid w:val="006E503C"/>
    <w:rsid w:val="006E5EAD"/>
    <w:rsid w:val="006F390D"/>
    <w:rsid w:val="006F394C"/>
    <w:rsid w:val="006F4D85"/>
    <w:rsid w:val="006F52C9"/>
    <w:rsid w:val="007007CD"/>
    <w:rsid w:val="007040AE"/>
    <w:rsid w:val="00707842"/>
    <w:rsid w:val="00710CED"/>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3342"/>
    <w:rsid w:val="00784CD9"/>
    <w:rsid w:val="00784D23"/>
    <w:rsid w:val="00787B51"/>
    <w:rsid w:val="007936DD"/>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F0C"/>
    <w:rsid w:val="00896E6A"/>
    <w:rsid w:val="008A0E34"/>
    <w:rsid w:val="008A3D49"/>
    <w:rsid w:val="008A3E24"/>
    <w:rsid w:val="008A75F1"/>
    <w:rsid w:val="008B182A"/>
    <w:rsid w:val="008B3841"/>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42FA"/>
    <w:rsid w:val="00935599"/>
    <w:rsid w:val="0093668C"/>
    <w:rsid w:val="00936BD8"/>
    <w:rsid w:val="00936E20"/>
    <w:rsid w:val="0094485A"/>
    <w:rsid w:val="00944C42"/>
    <w:rsid w:val="00952F27"/>
    <w:rsid w:val="00954011"/>
    <w:rsid w:val="0095444C"/>
    <w:rsid w:val="00955468"/>
    <w:rsid w:val="00960D1F"/>
    <w:rsid w:val="009646F8"/>
    <w:rsid w:val="00967072"/>
    <w:rsid w:val="00972A65"/>
    <w:rsid w:val="00976795"/>
    <w:rsid w:val="00985621"/>
    <w:rsid w:val="00986379"/>
    <w:rsid w:val="00990D9C"/>
    <w:rsid w:val="009910BB"/>
    <w:rsid w:val="00995734"/>
    <w:rsid w:val="009A77A3"/>
    <w:rsid w:val="009B2705"/>
    <w:rsid w:val="009B47CA"/>
    <w:rsid w:val="009B667B"/>
    <w:rsid w:val="009C2C53"/>
    <w:rsid w:val="009D65FB"/>
    <w:rsid w:val="009E285F"/>
    <w:rsid w:val="009E2CF3"/>
    <w:rsid w:val="009E55BD"/>
    <w:rsid w:val="009E5CD7"/>
    <w:rsid w:val="009E67A7"/>
    <w:rsid w:val="009F7CBD"/>
    <w:rsid w:val="00A00484"/>
    <w:rsid w:val="00A0396F"/>
    <w:rsid w:val="00A07B86"/>
    <w:rsid w:val="00A12E0C"/>
    <w:rsid w:val="00A159BA"/>
    <w:rsid w:val="00A15C12"/>
    <w:rsid w:val="00A244C9"/>
    <w:rsid w:val="00A33930"/>
    <w:rsid w:val="00A36D0A"/>
    <w:rsid w:val="00A36E60"/>
    <w:rsid w:val="00A52B49"/>
    <w:rsid w:val="00A5417E"/>
    <w:rsid w:val="00A5636E"/>
    <w:rsid w:val="00A56E74"/>
    <w:rsid w:val="00A5737E"/>
    <w:rsid w:val="00A57AE3"/>
    <w:rsid w:val="00A617D8"/>
    <w:rsid w:val="00A63A71"/>
    <w:rsid w:val="00A66648"/>
    <w:rsid w:val="00A7180D"/>
    <w:rsid w:val="00A723BF"/>
    <w:rsid w:val="00A76598"/>
    <w:rsid w:val="00A97EFE"/>
    <w:rsid w:val="00A97FFB"/>
    <w:rsid w:val="00AA0020"/>
    <w:rsid w:val="00AA046F"/>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4A2F"/>
    <w:rsid w:val="00B35E57"/>
    <w:rsid w:val="00B366F9"/>
    <w:rsid w:val="00B37D34"/>
    <w:rsid w:val="00B41C1C"/>
    <w:rsid w:val="00B479A2"/>
    <w:rsid w:val="00B52059"/>
    <w:rsid w:val="00B534BF"/>
    <w:rsid w:val="00B606B4"/>
    <w:rsid w:val="00B65611"/>
    <w:rsid w:val="00B65668"/>
    <w:rsid w:val="00B70226"/>
    <w:rsid w:val="00B70968"/>
    <w:rsid w:val="00B722C8"/>
    <w:rsid w:val="00B77D35"/>
    <w:rsid w:val="00B847A8"/>
    <w:rsid w:val="00B9285E"/>
    <w:rsid w:val="00B928EC"/>
    <w:rsid w:val="00B94F7C"/>
    <w:rsid w:val="00B952B4"/>
    <w:rsid w:val="00B95DFE"/>
    <w:rsid w:val="00BB2B22"/>
    <w:rsid w:val="00BB2D29"/>
    <w:rsid w:val="00BB4DC2"/>
    <w:rsid w:val="00BC43A2"/>
    <w:rsid w:val="00BC61CF"/>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E9"/>
    <w:rsid w:val="00D64997"/>
    <w:rsid w:val="00D653B6"/>
    <w:rsid w:val="00D7099A"/>
    <w:rsid w:val="00D71E4E"/>
    <w:rsid w:val="00D726FC"/>
    <w:rsid w:val="00D76A2E"/>
    <w:rsid w:val="00D778D9"/>
    <w:rsid w:val="00D800C8"/>
    <w:rsid w:val="00D821AC"/>
    <w:rsid w:val="00D825F0"/>
    <w:rsid w:val="00D83C93"/>
    <w:rsid w:val="00D91660"/>
    <w:rsid w:val="00D92022"/>
    <w:rsid w:val="00D966AC"/>
    <w:rsid w:val="00DA6050"/>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D45"/>
    <w:rsid w:val="00E371A3"/>
    <w:rsid w:val="00E4186E"/>
    <w:rsid w:val="00E41CBD"/>
    <w:rsid w:val="00E41F2C"/>
    <w:rsid w:val="00E42DBC"/>
    <w:rsid w:val="00E53999"/>
    <w:rsid w:val="00E57A74"/>
    <w:rsid w:val="00E61909"/>
    <w:rsid w:val="00E64A70"/>
    <w:rsid w:val="00E72B1C"/>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39A8"/>
    <w:rsid w:val="00EC489F"/>
    <w:rsid w:val="00EC7105"/>
    <w:rsid w:val="00ED076C"/>
    <w:rsid w:val="00ED0D02"/>
    <w:rsid w:val="00ED1841"/>
    <w:rsid w:val="00ED28FA"/>
    <w:rsid w:val="00ED4193"/>
    <w:rsid w:val="00ED455A"/>
    <w:rsid w:val="00ED66BA"/>
    <w:rsid w:val="00EE227F"/>
    <w:rsid w:val="00EE5E91"/>
    <w:rsid w:val="00EF1B65"/>
    <w:rsid w:val="00EF37AE"/>
    <w:rsid w:val="00EF39BF"/>
    <w:rsid w:val="00EF5FE0"/>
    <w:rsid w:val="00EF67EE"/>
    <w:rsid w:val="00EF76D7"/>
    <w:rsid w:val="00F0207E"/>
    <w:rsid w:val="00F0672E"/>
    <w:rsid w:val="00F0729E"/>
    <w:rsid w:val="00F106BC"/>
    <w:rsid w:val="00F140C5"/>
    <w:rsid w:val="00F15131"/>
    <w:rsid w:val="00F16C41"/>
    <w:rsid w:val="00F2238D"/>
    <w:rsid w:val="00F25CFB"/>
    <w:rsid w:val="00F34430"/>
    <w:rsid w:val="00F34EA6"/>
    <w:rsid w:val="00F369AA"/>
    <w:rsid w:val="00F37C3E"/>
    <w:rsid w:val="00F422B9"/>
    <w:rsid w:val="00F43D18"/>
    <w:rsid w:val="00F500A8"/>
    <w:rsid w:val="00F53F07"/>
    <w:rsid w:val="00F565E2"/>
    <w:rsid w:val="00F56BE1"/>
    <w:rsid w:val="00F60C70"/>
    <w:rsid w:val="00F642DF"/>
    <w:rsid w:val="00F64F13"/>
    <w:rsid w:val="00F66F79"/>
    <w:rsid w:val="00F705D8"/>
    <w:rsid w:val="00F72090"/>
    <w:rsid w:val="00F73D6D"/>
    <w:rsid w:val="00F7422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1AB7"/>
    <w:rsid w:val="00FD61E8"/>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lang w:val="de-DE"/>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val="de-CH"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3.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4.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2110</Words>
  <Characters>13297</Characters>
  <Application>Microsoft Office Word</Application>
  <DocSecurity>0</DocSecurity>
  <Lines>110</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Alexander Schilling (s)</cp:lastModifiedBy>
  <cp:revision>165</cp:revision>
  <dcterms:created xsi:type="dcterms:W3CDTF">2021-10-20T17:53:00Z</dcterms:created>
  <dcterms:modified xsi:type="dcterms:W3CDTF">2021-12-28T13:00:00Z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id="9QwdKcYi"/&gt;&lt;style id="http://www.zotero.org/styles/apa" locale="de-DE" hasBibliography="1" bibliographyStyleHasBeenSet="0"/&gt;&lt;prefs&gt;&lt;pref name="fieldType" value="Field"/&gt;&lt;/prefs&gt;&lt;/data&gt;</vt:lpwstr>
  </property>
</Properties>
</file>